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603186">
      <w:pPr>
        <w:pageBreakBefore w:val="0"/>
        <w:widowControl/>
        <w:kinsoku/>
        <w:wordWrap/>
        <w:overflowPunct/>
        <w:topLinePunct w:val="0"/>
        <w:autoSpaceDE/>
        <w:autoSpaceDN/>
        <w:bidi w:val="0"/>
        <w:adjustRightInd/>
        <w:snapToGrid/>
        <w:spacing w:after="0" w:line="360" w:lineRule="auto"/>
        <w:ind w:firstLine="0"/>
        <w:jc w:val="center"/>
        <w:textAlignment w:val="auto"/>
        <w:rPr>
          <w:rFonts w:hint="default" w:ascii="Arial" w:hAnsi="Arial" w:eastAsia="Calibri" w:cs="Arial"/>
          <w:sz w:val="22"/>
          <w:szCs w:val="22"/>
          <w:lang w:val="en-US"/>
        </w:rPr>
      </w:pPr>
      <w:bookmarkStart w:id="57" w:name="_GoBack"/>
      <w:bookmarkEnd w:id="57"/>
      <w:r>
        <w:rPr>
          <w:rFonts w:hint="default" w:ascii="Arial" w:hAnsi="Arial" w:eastAsia="Calibri" w:cs="Arial"/>
          <w:sz w:val="22"/>
          <w:szCs w:val="22"/>
          <w:lang w:val="en-US"/>
        </w:rPr>
        <w:drawing>
          <wp:inline distT="0" distB="0" distL="114300" distR="114300">
            <wp:extent cx="3372485" cy="2560320"/>
            <wp:effectExtent l="0" t="0" r="10795" b="0"/>
            <wp:docPr id="6" name="Picture 6" descr="UZ LOGO (FINAL)_v2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UZ LOGO (FINAL)_v25.1.22"/>
                    <pic:cNvPicPr>
                      <a:picLocks noChangeAspect="1"/>
                    </pic:cNvPicPr>
                  </pic:nvPicPr>
                  <pic:blipFill>
                    <a:blip r:embed="rId21"/>
                    <a:srcRect t="10769" b="4058"/>
                    <a:stretch>
                      <a:fillRect/>
                    </a:stretch>
                  </pic:blipFill>
                  <pic:spPr>
                    <a:xfrm>
                      <a:off x="0" y="0"/>
                      <a:ext cx="3372485" cy="2560320"/>
                    </a:xfrm>
                    <a:prstGeom prst="rect">
                      <a:avLst/>
                    </a:prstGeom>
                  </pic:spPr>
                </pic:pic>
              </a:graphicData>
            </a:graphic>
          </wp:inline>
        </w:drawing>
      </w:r>
    </w:p>
    <w:p w14:paraId="1C67C118">
      <w:pPr>
        <w:pageBreakBefore w:val="0"/>
        <w:widowControl/>
        <w:kinsoku/>
        <w:wordWrap/>
        <w:overflowPunct/>
        <w:topLinePunct w:val="0"/>
        <w:autoSpaceDE/>
        <w:autoSpaceDN/>
        <w:bidi w:val="0"/>
        <w:adjustRightInd/>
        <w:snapToGrid/>
        <w:spacing w:after="0" w:line="360" w:lineRule="auto"/>
        <w:ind w:left="-240" w:leftChars="-100" w:firstLine="0"/>
        <w:jc w:val="center"/>
        <w:textAlignment w:val="auto"/>
        <w:rPr>
          <w:rFonts w:hint="default" w:ascii="Arial" w:hAnsi="Arial" w:eastAsia="Calibri" w:cs="Arial"/>
          <w:b/>
          <w:sz w:val="28"/>
          <w:szCs w:val="28"/>
          <w:lang w:val="en-ZW"/>
        </w:rPr>
      </w:pPr>
      <w:r>
        <w:rPr>
          <w:rFonts w:hint="default" w:ascii="Arial" w:hAnsi="Arial" w:eastAsia="Calibri" w:cs="Arial"/>
          <w:b/>
          <w:sz w:val="28"/>
          <w:szCs w:val="28"/>
          <w:lang w:val="en-ZW"/>
        </w:rPr>
        <w:t>FACULTY OF SCIENCE</w:t>
      </w:r>
    </w:p>
    <w:p w14:paraId="6CF52339">
      <w:pPr>
        <w:pageBreakBefore w:val="0"/>
        <w:widowControl/>
        <w:kinsoku/>
        <w:wordWrap/>
        <w:overflowPunct/>
        <w:topLinePunct w:val="0"/>
        <w:autoSpaceDE/>
        <w:autoSpaceDN/>
        <w:bidi w:val="0"/>
        <w:adjustRightInd/>
        <w:snapToGrid/>
        <w:spacing w:after="0" w:line="360" w:lineRule="auto"/>
        <w:ind w:left="-240" w:leftChars="-100" w:firstLine="0"/>
        <w:jc w:val="center"/>
        <w:textAlignment w:val="auto"/>
        <w:rPr>
          <w:rFonts w:hint="default" w:ascii="Arial" w:hAnsi="Arial" w:eastAsia="Calibri" w:cs="Arial"/>
          <w:b/>
          <w:sz w:val="28"/>
          <w:szCs w:val="28"/>
          <w:lang w:val="en-ZW"/>
        </w:rPr>
      </w:pPr>
    </w:p>
    <w:p w14:paraId="226D4F2A">
      <w:pPr>
        <w:pageBreakBefore w:val="0"/>
        <w:widowControl/>
        <w:kinsoku/>
        <w:wordWrap/>
        <w:overflowPunct/>
        <w:topLinePunct w:val="0"/>
        <w:autoSpaceDE/>
        <w:autoSpaceDN/>
        <w:bidi w:val="0"/>
        <w:adjustRightInd/>
        <w:snapToGrid/>
        <w:spacing w:after="0" w:line="360" w:lineRule="auto"/>
        <w:ind w:left="-240" w:leftChars="-100" w:firstLine="0"/>
        <w:jc w:val="center"/>
        <w:textAlignment w:val="auto"/>
        <w:rPr>
          <w:rFonts w:ascii="Arial" w:hAnsi="Arial" w:eastAsia="Calibri" w:cs="Arial"/>
          <w:sz w:val="28"/>
          <w:szCs w:val="28"/>
          <w:lang w:val="en-ZW"/>
        </w:rPr>
      </w:pPr>
      <w:r>
        <w:rPr>
          <w:rFonts w:hint="default" w:ascii="Arial" w:hAnsi="Arial" w:eastAsia="Calibri" w:cs="Arial"/>
          <w:b/>
          <w:sz w:val="28"/>
          <w:szCs w:val="28"/>
          <w:lang w:val="en-ZW"/>
        </w:rPr>
        <w:t>DEPARTMENT OF SPACE SCIENCE AND APPLIED PHYSICS</w:t>
      </w:r>
    </w:p>
    <w:p w14:paraId="5D5DFD42">
      <w:pPr>
        <w:pageBreakBefore w:val="0"/>
        <w:widowControl/>
        <w:kinsoku/>
        <w:wordWrap/>
        <w:overflowPunct/>
        <w:topLinePunct w:val="0"/>
        <w:autoSpaceDE/>
        <w:autoSpaceDN/>
        <w:bidi w:val="0"/>
        <w:adjustRightInd/>
        <w:snapToGrid/>
        <w:spacing w:after="0" w:line="360" w:lineRule="auto"/>
        <w:ind w:left="-240" w:leftChars="-100" w:firstLine="0"/>
        <w:jc w:val="center"/>
        <w:textAlignment w:val="auto"/>
        <w:rPr>
          <w:rFonts w:ascii="Arial" w:hAnsi="Arial" w:eastAsia="Calibri" w:cs="Arial"/>
          <w:b/>
          <w:sz w:val="28"/>
          <w:szCs w:val="28"/>
          <w:lang w:val="en-ZW"/>
        </w:rPr>
      </w:pPr>
    </w:p>
    <w:p w14:paraId="6DED24FC">
      <w:pPr>
        <w:pageBreakBefore w:val="0"/>
        <w:widowControl/>
        <w:kinsoku/>
        <w:wordWrap/>
        <w:overflowPunct/>
        <w:topLinePunct w:val="0"/>
        <w:autoSpaceDE/>
        <w:autoSpaceDN/>
        <w:bidi w:val="0"/>
        <w:adjustRightInd/>
        <w:snapToGrid/>
        <w:spacing w:after="0" w:line="360" w:lineRule="auto"/>
        <w:ind w:firstLine="0"/>
        <w:jc w:val="center"/>
        <w:textAlignment w:val="auto"/>
        <w:rPr>
          <w:rFonts w:ascii="Arial" w:hAnsi="Arial" w:eastAsia="Calibri" w:cs="Arial"/>
          <w:sz w:val="28"/>
          <w:szCs w:val="28"/>
          <w:lang w:val="en-US"/>
        </w:rPr>
      </w:pPr>
      <w:r>
        <w:rPr>
          <w:rFonts w:ascii="Arial" w:hAnsi="Arial" w:eastAsia="Calibri" w:cs="Arial"/>
          <w:sz w:val="28"/>
          <w:szCs w:val="28"/>
          <w:lang w:val="en-US"/>
        </w:rPr>
        <w:t>[</w:t>
      </w:r>
      <w:r>
        <w:rPr>
          <w:rFonts w:ascii="Arial" w:hAnsi="Arial" w:eastAsia="Calibri" w:cs="Arial"/>
          <w:color w:val="FF0000"/>
          <w:sz w:val="28"/>
          <w:szCs w:val="28"/>
          <w:lang w:val="en-US"/>
        </w:rPr>
        <w:t>Insert Title</w:t>
      </w:r>
      <w:r>
        <w:rPr>
          <w:rFonts w:ascii="Arial" w:hAnsi="Arial" w:eastAsia="Calibri" w:cs="Arial"/>
          <w:sz w:val="28"/>
          <w:szCs w:val="28"/>
          <w:lang w:val="en-US"/>
        </w:rPr>
        <w:t>]</w:t>
      </w:r>
    </w:p>
    <w:p w14:paraId="2E44BA36">
      <w:pPr>
        <w:pageBreakBefore w:val="0"/>
        <w:widowControl/>
        <w:kinsoku/>
        <w:wordWrap/>
        <w:overflowPunct/>
        <w:topLinePunct w:val="0"/>
        <w:autoSpaceDE/>
        <w:autoSpaceDN/>
        <w:bidi w:val="0"/>
        <w:adjustRightInd/>
        <w:snapToGrid/>
        <w:spacing w:after="0" w:line="360" w:lineRule="auto"/>
        <w:ind w:firstLine="0"/>
        <w:jc w:val="center"/>
        <w:textAlignment w:val="auto"/>
        <w:rPr>
          <w:rFonts w:ascii="Arial" w:hAnsi="Arial" w:eastAsia="Calibri" w:cs="Arial"/>
          <w:sz w:val="28"/>
          <w:szCs w:val="28"/>
          <w:lang w:val="en-US"/>
        </w:rPr>
      </w:pPr>
      <w:r>
        <w:rPr>
          <w:rFonts w:ascii="Arial" w:hAnsi="Arial" w:eastAsia="Calibri" w:cs="Arial"/>
          <w:sz w:val="28"/>
          <w:szCs w:val="28"/>
          <w:lang w:val="en-US"/>
        </w:rPr>
        <w:t>By</w:t>
      </w:r>
    </w:p>
    <w:p w14:paraId="2A705EA1">
      <w:pPr>
        <w:pageBreakBefore w:val="0"/>
        <w:widowControl/>
        <w:kinsoku/>
        <w:wordWrap/>
        <w:overflowPunct/>
        <w:topLinePunct w:val="0"/>
        <w:autoSpaceDE/>
        <w:autoSpaceDN/>
        <w:bidi w:val="0"/>
        <w:adjustRightInd/>
        <w:snapToGrid/>
        <w:spacing w:after="0" w:line="360" w:lineRule="auto"/>
        <w:ind w:firstLine="0"/>
        <w:jc w:val="center"/>
        <w:textAlignment w:val="auto"/>
        <w:rPr>
          <w:rFonts w:ascii="Arial" w:hAnsi="Arial" w:eastAsia="Calibri" w:cs="Arial"/>
          <w:sz w:val="30"/>
          <w:szCs w:val="30"/>
          <w:lang w:val="en-US"/>
        </w:rPr>
      </w:pPr>
      <w:r>
        <w:rPr>
          <w:rFonts w:ascii="Arial" w:hAnsi="Arial" w:eastAsia="Calibri" w:cs="Arial"/>
          <w:sz w:val="28"/>
          <w:szCs w:val="28"/>
          <w:lang w:val="en-US"/>
        </w:rPr>
        <w:t>[</w:t>
      </w:r>
      <w:r>
        <w:rPr>
          <w:rFonts w:ascii="Arial" w:hAnsi="Arial" w:eastAsia="Calibri" w:cs="Arial"/>
          <w:color w:val="FF0000"/>
          <w:sz w:val="28"/>
          <w:szCs w:val="28"/>
          <w:lang w:val="en-US"/>
        </w:rPr>
        <w:t>Insert Name</w:t>
      </w:r>
      <w:r>
        <w:rPr>
          <w:rFonts w:ascii="Arial" w:hAnsi="Arial" w:eastAsia="Calibri" w:cs="Arial"/>
          <w:sz w:val="28"/>
          <w:szCs w:val="28"/>
          <w:lang w:val="en-US"/>
        </w:rPr>
        <w:t>]</w:t>
      </w:r>
      <w:r>
        <w:rPr>
          <w:rFonts w:hint="default" w:ascii="Arial" w:hAnsi="Arial" w:eastAsia="Calibri" w:cs="Arial"/>
          <w:sz w:val="28"/>
          <w:szCs w:val="28"/>
          <w:lang w:val="en-US"/>
        </w:rPr>
        <w:t xml:space="preserve"> </w:t>
      </w:r>
      <w:r>
        <w:rPr>
          <w:rFonts w:ascii="Arial" w:hAnsi="Arial" w:eastAsia="Calibri" w:cs="Arial"/>
          <w:sz w:val="28"/>
          <w:szCs w:val="28"/>
          <w:lang w:val="en-US"/>
        </w:rPr>
        <w:t>[</w:t>
      </w:r>
      <w:r>
        <w:rPr>
          <w:rFonts w:ascii="Arial" w:hAnsi="Arial" w:eastAsia="Calibri" w:cs="Arial"/>
          <w:color w:val="FF0000"/>
          <w:sz w:val="28"/>
          <w:szCs w:val="28"/>
          <w:lang w:val="en-US"/>
        </w:rPr>
        <w:t>Reg Number</w:t>
      </w:r>
      <w:r>
        <w:rPr>
          <w:rFonts w:ascii="Arial" w:hAnsi="Arial" w:eastAsia="Calibri" w:cs="Arial"/>
          <w:sz w:val="28"/>
          <w:szCs w:val="28"/>
          <w:lang w:val="en-US"/>
        </w:rPr>
        <w:t>]</w:t>
      </w:r>
    </w:p>
    <w:p w14:paraId="5B5FF12D">
      <w:pPr>
        <w:pageBreakBefore w:val="0"/>
        <w:widowControl/>
        <w:kinsoku/>
        <w:wordWrap/>
        <w:overflowPunct/>
        <w:topLinePunct w:val="0"/>
        <w:autoSpaceDE/>
        <w:autoSpaceDN/>
        <w:bidi w:val="0"/>
        <w:adjustRightInd/>
        <w:snapToGrid/>
        <w:spacing w:after="0" w:line="360" w:lineRule="auto"/>
        <w:ind w:firstLine="0"/>
        <w:jc w:val="both"/>
        <w:textAlignment w:val="auto"/>
        <w:rPr>
          <w:rFonts w:ascii="Arial" w:hAnsi="Arial" w:eastAsia="Calibri" w:cs="Arial"/>
          <w:sz w:val="28"/>
          <w:szCs w:val="28"/>
          <w:lang w:val="en-US"/>
        </w:rPr>
      </w:pPr>
    </w:p>
    <w:p w14:paraId="1B557AC3">
      <w:pPr>
        <w:pageBreakBefore w:val="0"/>
        <w:widowControl/>
        <w:kinsoku/>
        <w:wordWrap/>
        <w:overflowPunct/>
        <w:topLinePunct w:val="0"/>
        <w:autoSpaceDE/>
        <w:autoSpaceDN/>
        <w:bidi w:val="0"/>
        <w:adjustRightInd/>
        <w:snapToGrid/>
        <w:spacing w:after="0" w:line="360" w:lineRule="auto"/>
        <w:ind w:firstLine="0"/>
        <w:jc w:val="center"/>
        <w:textAlignment w:val="auto"/>
        <w:rPr>
          <w:rFonts w:ascii="Arial" w:hAnsi="Arial" w:eastAsia="Calibri" w:cs="Arial"/>
          <w:sz w:val="24"/>
          <w:szCs w:val="24"/>
          <w:lang w:val="en-US"/>
        </w:rPr>
      </w:pPr>
      <w:r>
        <w:rPr>
          <w:rFonts w:ascii="Arial" w:hAnsi="Arial" w:eastAsia="Calibri" w:cs="Arial"/>
          <w:sz w:val="24"/>
          <w:szCs w:val="24"/>
          <w:lang w:val="en-US"/>
        </w:rPr>
        <w:t>A thesis submitted in partial fulfillment of the requirements of the degree of B</w:t>
      </w:r>
      <w:r>
        <w:rPr>
          <w:rFonts w:hint="default" w:ascii="Arial" w:hAnsi="Arial" w:eastAsia="Calibri" w:cs="Arial"/>
          <w:sz w:val="24"/>
          <w:szCs w:val="24"/>
          <w:lang w:val="en-US"/>
        </w:rPr>
        <w:t>S</w:t>
      </w:r>
      <w:r>
        <w:rPr>
          <w:rFonts w:ascii="Arial" w:hAnsi="Arial" w:eastAsia="Calibri" w:cs="Arial"/>
          <w:sz w:val="24"/>
          <w:szCs w:val="24"/>
          <w:lang w:val="en-US"/>
        </w:rPr>
        <w:t>c Honours [</w:t>
      </w:r>
      <w:r>
        <w:rPr>
          <w:rFonts w:ascii="Arial" w:hAnsi="Arial" w:eastAsia="Calibri" w:cs="Arial"/>
          <w:color w:val="FF0000"/>
          <w:sz w:val="24"/>
          <w:szCs w:val="24"/>
          <w:lang w:val="en-US"/>
        </w:rPr>
        <w:t xml:space="preserve">Insert </w:t>
      </w:r>
      <w:r>
        <w:rPr>
          <w:rFonts w:hint="default" w:ascii="Arial" w:hAnsi="Arial" w:eastAsia="Calibri" w:cs="Arial"/>
          <w:color w:val="FF0000"/>
          <w:sz w:val="24"/>
          <w:szCs w:val="24"/>
          <w:lang w:val="en-US"/>
        </w:rPr>
        <w:t>Degree programme</w:t>
      </w:r>
      <w:r>
        <w:rPr>
          <w:rFonts w:hint="default" w:ascii="Arial" w:hAnsi="Arial" w:eastAsia="Calibri" w:cs="Arial"/>
          <w:color w:val="auto"/>
          <w:sz w:val="24"/>
          <w:szCs w:val="24"/>
          <w:lang w:val="en-US"/>
        </w:rPr>
        <w:t>]</w:t>
      </w:r>
      <w:r>
        <w:rPr>
          <w:rFonts w:hint="default" w:ascii="Arial" w:hAnsi="Arial" w:eastAsia="Calibri" w:cs="Arial"/>
          <w:color w:val="FF0000"/>
          <w:sz w:val="24"/>
          <w:szCs w:val="24"/>
          <w:lang w:val="en-US"/>
        </w:rPr>
        <w:t xml:space="preserve"> </w:t>
      </w:r>
      <w:r>
        <w:rPr>
          <w:rFonts w:hint="default" w:ascii="Arial" w:hAnsi="Arial" w:eastAsia="Calibri" w:cs="Arial"/>
          <w:color w:val="auto"/>
          <w:sz w:val="24"/>
          <w:szCs w:val="24"/>
          <w:lang w:val="en-US"/>
        </w:rPr>
        <w:t>(</w:t>
      </w:r>
      <w:r>
        <w:rPr>
          <w:rFonts w:ascii="Arial" w:hAnsi="Arial" w:eastAsia="Calibri" w:cs="Arial"/>
          <w:sz w:val="24"/>
          <w:szCs w:val="24"/>
          <w:lang w:val="en-US"/>
        </w:rPr>
        <w:t>[</w:t>
      </w:r>
      <w:r>
        <w:rPr>
          <w:rFonts w:ascii="Arial" w:hAnsi="Arial" w:eastAsia="Calibri" w:cs="Arial"/>
          <w:color w:val="FF0000"/>
          <w:sz w:val="24"/>
          <w:szCs w:val="24"/>
          <w:lang w:val="en-US"/>
        </w:rPr>
        <w:t xml:space="preserve">Insert </w:t>
      </w:r>
      <w:r>
        <w:rPr>
          <w:rFonts w:hint="default" w:ascii="Arial" w:hAnsi="Arial" w:eastAsia="Calibri" w:cs="Arial"/>
          <w:color w:val="FF0000"/>
          <w:sz w:val="24"/>
          <w:szCs w:val="24"/>
          <w:lang w:val="en-US"/>
        </w:rPr>
        <w:t>programme code</w:t>
      </w:r>
      <w:r>
        <w:rPr>
          <w:rFonts w:ascii="Arial" w:hAnsi="Arial" w:eastAsia="Calibri" w:cs="Arial"/>
          <w:sz w:val="24"/>
          <w:szCs w:val="24"/>
          <w:lang w:val="en-US"/>
        </w:rPr>
        <w:t>]</w:t>
      </w:r>
      <w:r>
        <w:rPr>
          <w:rFonts w:hint="default" w:ascii="Arial" w:hAnsi="Arial" w:eastAsia="Calibri" w:cs="Arial"/>
          <w:sz w:val="24"/>
          <w:szCs w:val="24"/>
          <w:lang w:val="en-US"/>
        </w:rPr>
        <w:t>)</w:t>
      </w:r>
    </w:p>
    <w:p w14:paraId="6A63C0B0">
      <w:pPr>
        <w:pageBreakBefore w:val="0"/>
        <w:widowControl/>
        <w:kinsoku/>
        <w:wordWrap/>
        <w:overflowPunct/>
        <w:topLinePunct w:val="0"/>
        <w:autoSpaceDE/>
        <w:autoSpaceDN/>
        <w:bidi w:val="0"/>
        <w:adjustRightInd/>
        <w:snapToGrid/>
        <w:spacing w:after="0" w:line="360" w:lineRule="auto"/>
        <w:ind w:firstLine="0"/>
        <w:jc w:val="both"/>
        <w:textAlignment w:val="auto"/>
        <w:rPr>
          <w:rFonts w:ascii="Arial" w:hAnsi="Arial" w:eastAsia="Calibri" w:cs="Arial"/>
          <w:sz w:val="28"/>
          <w:szCs w:val="28"/>
          <w:lang w:val="en-ZW"/>
        </w:rPr>
      </w:pPr>
    </w:p>
    <w:p w14:paraId="7C395B6E">
      <w:pPr>
        <w:pageBreakBefore w:val="0"/>
        <w:widowControl/>
        <w:kinsoku/>
        <w:wordWrap/>
        <w:overflowPunct/>
        <w:topLinePunct w:val="0"/>
        <w:autoSpaceDE/>
        <w:autoSpaceDN/>
        <w:bidi w:val="0"/>
        <w:adjustRightInd/>
        <w:snapToGrid/>
        <w:spacing w:after="0" w:line="360" w:lineRule="auto"/>
        <w:ind w:left="3740" w:leftChars="0" w:hanging="3740" w:firstLineChars="0"/>
        <w:textAlignment w:val="auto"/>
        <w:rPr>
          <w:rFonts w:ascii="Arial" w:hAnsi="Arial" w:eastAsia="Calibri" w:cs="Arial"/>
          <w:sz w:val="24"/>
          <w:szCs w:val="24"/>
          <w:lang w:val="en-US"/>
        </w:rPr>
      </w:pPr>
      <w:r>
        <w:rPr>
          <w:rFonts w:ascii="Arial" w:hAnsi="Arial" w:eastAsia="Calibri" w:cs="Arial"/>
          <w:sz w:val="24"/>
          <w:szCs w:val="24"/>
          <w:lang w:val="en-ZW"/>
        </w:rPr>
        <w:t>Supervisor:</w:t>
      </w:r>
      <w:r>
        <w:rPr>
          <w:rFonts w:ascii="Arial" w:hAnsi="Arial" w:eastAsia="Calibri" w:cs="Arial"/>
          <w:sz w:val="24"/>
          <w:szCs w:val="24"/>
          <w:lang w:val="en-ZW"/>
        </w:rPr>
        <w:tab/>
      </w:r>
      <w:r>
        <w:rPr>
          <w:rFonts w:ascii="Arial" w:hAnsi="Arial" w:eastAsia="Calibri" w:cs="Arial"/>
          <w:sz w:val="24"/>
          <w:szCs w:val="24"/>
          <w:lang w:val="en-US"/>
        </w:rPr>
        <w:t>[</w:t>
      </w:r>
      <w:r>
        <w:rPr>
          <w:rFonts w:ascii="Arial" w:hAnsi="Arial" w:eastAsia="Calibri" w:cs="Arial"/>
          <w:color w:val="FF0000"/>
          <w:sz w:val="24"/>
          <w:szCs w:val="24"/>
          <w:lang w:val="en-US"/>
        </w:rPr>
        <w:t>Insert Name of Supervisor</w:t>
      </w:r>
      <w:r>
        <w:rPr>
          <w:rFonts w:ascii="Arial" w:hAnsi="Arial" w:eastAsia="Calibri" w:cs="Arial"/>
          <w:sz w:val="24"/>
          <w:szCs w:val="24"/>
          <w:lang w:val="en-US"/>
        </w:rPr>
        <w:t>]</w:t>
      </w:r>
    </w:p>
    <w:p w14:paraId="586C30BB">
      <w:pPr>
        <w:pageBreakBefore w:val="0"/>
        <w:widowControl/>
        <w:kinsoku/>
        <w:wordWrap/>
        <w:overflowPunct/>
        <w:topLinePunct w:val="0"/>
        <w:autoSpaceDE/>
        <w:autoSpaceDN/>
        <w:bidi w:val="0"/>
        <w:adjustRightInd/>
        <w:snapToGrid/>
        <w:spacing w:after="0" w:line="360" w:lineRule="auto"/>
        <w:ind w:firstLine="0"/>
        <w:textAlignment w:val="auto"/>
        <w:rPr>
          <w:rFonts w:ascii="Arial" w:hAnsi="Arial" w:eastAsia="Calibri" w:cs="Arial"/>
          <w:sz w:val="24"/>
          <w:szCs w:val="24"/>
          <w:lang w:val="en-ZW"/>
        </w:rPr>
      </w:pPr>
    </w:p>
    <w:p w14:paraId="77AB0CA4">
      <w:pPr>
        <w:pageBreakBefore w:val="0"/>
        <w:widowControl/>
        <w:tabs>
          <w:tab w:val="left" w:pos="3740"/>
        </w:tabs>
        <w:kinsoku/>
        <w:wordWrap/>
        <w:overflowPunct/>
        <w:topLinePunct w:val="0"/>
        <w:autoSpaceDE/>
        <w:autoSpaceDN/>
        <w:bidi w:val="0"/>
        <w:adjustRightInd/>
        <w:snapToGrid/>
        <w:spacing w:after="0" w:line="360" w:lineRule="auto"/>
        <w:ind w:firstLine="0"/>
        <w:textAlignment w:val="auto"/>
        <w:rPr>
          <w:rFonts w:ascii="Arial" w:hAnsi="Arial" w:eastAsia="Calibri" w:cs="Arial"/>
          <w:sz w:val="24"/>
          <w:szCs w:val="24"/>
          <w:lang w:val="en-US"/>
        </w:rPr>
      </w:pPr>
      <w:r>
        <w:rPr>
          <w:rFonts w:ascii="Arial" w:hAnsi="Arial" w:eastAsia="Calibri" w:cs="Arial"/>
          <w:sz w:val="24"/>
          <w:szCs w:val="24"/>
          <w:lang w:val="en-ZW"/>
        </w:rPr>
        <w:t>Co-Supervisor:</w:t>
      </w:r>
      <w:r>
        <w:rPr>
          <w:rFonts w:hint="default" w:ascii="Arial" w:hAnsi="Arial" w:eastAsia="Calibri" w:cs="Arial"/>
          <w:sz w:val="24"/>
          <w:szCs w:val="24"/>
          <w:lang w:val="en-US"/>
        </w:rPr>
        <w:tab/>
      </w:r>
      <w:r>
        <w:rPr>
          <w:rFonts w:ascii="Arial" w:hAnsi="Arial" w:eastAsia="Calibri" w:cs="Arial"/>
          <w:sz w:val="24"/>
          <w:szCs w:val="24"/>
          <w:lang w:val="en-US"/>
        </w:rPr>
        <w:t>[</w:t>
      </w:r>
      <w:r>
        <w:rPr>
          <w:rFonts w:ascii="Arial" w:hAnsi="Arial" w:eastAsia="Calibri" w:cs="Arial"/>
          <w:color w:val="FF0000"/>
          <w:sz w:val="24"/>
          <w:szCs w:val="24"/>
          <w:lang w:val="en-US"/>
        </w:rPr>
        <w:t xml:space="preserve">Insert Name of </w:t>
      </w:r>
      <w:r>
        <w:rPr>
          <w:rFonts w:hint="default" w:ascii="Arial" w:hAnsi="Arial" w:eastAsia="Calibri" w:cs="Arial"/>
          <w:color w:val="FF0000"/>
          <w:sz w:val="24"/>
          <w:szCs w:val="24"/>
          <w:lang w:val="en-US"/>
        </w:rPr>
        <w:t>Co-</w:t>
      </w:r>
      <w:r>
        <w:rPr>
          <w:rFonts w:ascii="Arial" w:hAnsi="Arial" w:eastAsia="Calibri" w:cs="Arial"/>
          <w:color w:val="FF0000"/>
          <w:sz w:val="24"/>
          <w:szCs w:val="24"/>
          <w:lang w:val="en-US"/>
        </w:rPr>
        <w:t>Supervisor</w:t>
      </w:r>
      <w:r>
        <w:rPr>
          <w:rFonts w:ascii="Arial" w:hAnsi="Arial" w:eastAsia="Calibri" w:cs="Arial"/>
          <w:sz w:val="24"/>
          <w:szCs w:val="24"/>
          <w:lang w:val="en-US"/>
        </w:rPr>
        <w:t>]</w:t>
      </w:r>
      <w:bookmarkStart w:id="0" w:name="_Toc8028"/>
    </w:p>
    <w:p w14:paraId="0C4B38B2">
      <w:pPr>
        <w:pageBreakBefore w:val="0"/>
        <w:widowControl/>
        <w:tabs>
          <w:tab w:val="left" w:pos="3740"/>
        </w:tabs>
        <w:kinsoku/>
        <w:wordWrap/>
        <w:overflowPunct/>
        <w:topLinePunct w:val="0"/>
        <w:autoSpaceDE/>
        <w:autoSpaceDN/>
        <w:bidi w:val="0"/>
        <w:adjustRightInd/>
        <w:snapToGrid/>
        <w:spacing w:after="0" w:line="360" w:lineRule="auto"/>
        <w:ind w:firstLine="0"/>
        <w:textAlignment w:val="auto"/>
        <w:rPr>
          <w:rFonts w:ascii="Arial" w:hAnsi="Arial" w:eastAsia="Calibri" w:cs="Arial"/>
          <w:sz w:val="24"/>
          <w:szCs w:val="24"/>
          <w:lang w:val="en-US"/>
        </w:rPr>
      </w:pPr>
    </w:p>
    <w:p w14:paraId="72E11A0A">
      <w:pPr>
        <w:pageBreakBefore w:val="0"/>
        <w:widowControl/>
        <w:tabs>
          <w:tab w:val="left" w:pos="3740"/>
        </w:tabs>
        <w:kinsoku/>
        <w:wordWrap/>
        <w:overflowPunct/>
        <w:topLinePunct w:val="0"/>
        <w:autoSpaceDE/>
        <w:autoSpaceDN/>
        <w:bidi w:val="0"/>
        <w:adjustRightInd/>
        <w:snapToGrid/>
        <w:spacing w:after="0" w:line="360" w:lineRule="auto"/>
        <w:ind w:firstLine="0"/>
        <w:textAlignment w:val="auto"/>
        <w:rPr>
          <w:rFonts w:ascii="Arial" w:hAnsi="Arial" w:eastAsia="Calibri" w:cs="Arial"/>
          <w:sz w:val="24"/>
          <w:szCs w:val="24"/>
          <w:lang w:val="en-US"/>
        </w:rPr>
      </w:pPr>
    </w:p>
    <w:p w14:paraId="16070285">
      <w:pPr>
        <w:pageBreakBefore w:val="0"/>
        <w:widowControl/>
        <w:tabs>
          <w:tab w:val="left" w:pos="3740"/>
        </w:tabs>
        <w:kinsoku/>
        <w:wordWrap/>
        <w:overflowPunct/>
        <w:topLinePunct w:val="0"/>
        <w:autoSpaceDE/>
        <w:autoSpaceDN/>
        <w:bidi w:val="0"/>
        <w:adjustRightInd/>
        <w:snapToGrid/>
        <w:spacing w:after="0" w:line="360" w:lineRule="auto"/>
        <w:ind w:firstLine="0"/>
        <w:textAlignment w:val="auto"/>
        <w:rPr>
          <w:rFonts w:ascii="Arial" w:hAnsi="Arial" w:eastAsia="Calibri" w:cs="Arial"/>
          <w:sz w:val="24"/>
          <w:szCs w:val="24"/>
          <w:lang w:val="en-US"/>
        </w:rPr>
      </w:pPr>
    </w:p>
    <w:p w14:paraId="10FC830E">
      <w:pPr>
        <w:pageBreakBefore w:val="0"/>
        <w:widowControl/>
        <w:tabs>
          <w:tab w:val="left" w:pos="3740"/>
        </w:tabs>
        <w:kinsoku/>
        <w:wordWrap/>
        <w:overflowPunct/>
        <w:topLinePunct w:val="0"/>
        <w:autoSpaceDE/>
        <w:autoSpaceDN/>
        <w:bidi w:val="0"/>
        <w:adjustRightInd/>
        <w:snapToGrid/>
        <w:spacing w:after="0" w:line="360" w:lineRule="auto"/>
        <w:ind w:firstLine="0"/>
        <w:jc w:val="center"/>
        <w:textAlignment w:val="auto"/>
        <w:rPr>
          <w:rFonts w:hint="default"/>
          <w:sz w:val="24"/>
          <w:szCs w:val="24"/>
          <w:lang w:val="en-US"/>
        </w:rPr>
      </w:pPr>
      <w:r>
        <w:rPr>
          <w:rFonts w:hint="default"/>
          <w:sz w:val="24"/>
          <w:szCs w:val="24"/>
          <w:lang w:val="en-US"/>
        </w:rPr>
        <w:t>[month, year]</w:t>
      </w:r>
    </w:p>
    <w:p w14:paraId="321A4B6C">
      <w:pPr>
        <w:pStyle w:val="2"/>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b/>
          <w:szCs w:val="24"/>
          <w:lang w:val="en-US"/>
        </w:rPr>
      </w:pPr>
      <w:r>
        <w:rPr>
          <w:rFonts w:hint="default"/>
          <w:lang w:val="en-US"/>
        </w:rPr>
        <w:t>DECLARATION</w:t>
      </w:r>
      <w:bookmarkEnd w:id="0"/>
    </w:p>
    <w:p w14:paraId="68A1FEF5">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cs="Arial"/>
          <w:sz w:val="24"/>
          <w:szCs w:val="24"/>
        </w:rPr>
      </w:pPr>
      <w:r>
        <w:rPr>
          <w:rFonts w:hint="default" w:ascii="Arial" w:hAnsi="Arial" w:cs="Arial"/>
          <w:sz w:val="24"/>
          <w:szCs w:val="24"/>
        </w:rPr>
        <w:t xml:space="preserve">I, </w:t>
      </w:r>
      <w:r>
        <w:rPr>
          <w:rFonts w:hint="default" w:ascii="Arial" w:hAnsi="Arial" w:cs="Arial"/>
          <w:sz w:val="24"/>
          <w:szCs w:val="24"/>
          <w:lang w:val="en-US"/>
        </w:rPr>
        <w:t>[</w:t>
      </w:r>
      <w:r>
        <w:rPr>
          <w:rFonts w:hint="default" w:ascii="Arial" w:hAnsi="Arial" w:cs="Arial"/>
          <w:color w:val="FF0000"/>
          <w:sz w:val="24"/>
          <w:szCs w:val="24"/>
          <w:lang w:val="en-US"/>
        </w:rPr>
        <w:t>Insert name of student</w:t>
      </w:r>
      <w:r>
        <w:rPr>
          <w:rFonts w:hint="default" w:ascii="Arial" w:hAnsi="Arial" w:cs="Arial"/>
          <w:sz w:val="24"/>
          <w:szCs w:val="24"/>
          <w:lang w:val="en-US"/>
        </w:rPr>
        <w:t xml:space="preserve">], </w:t>
      </w:r>
      <w:r>
        <w:rPr>
          <w:rFonts w:hint="default" w:ascii="Arial" w:hAnsi="Arial" w:cs="Arial"/>
          <w:sz w:val="24"/>
          <w:szCs w:val="24"/>
        </w:rPr>
        <w:t>declare that the contents of this thesis represent my own unaided work, and that the thesis has not previously been submitted for academic examination towards any qualification. Furthermore, it represents my own opinions and not necessarily those of the University of Zimbabwe</w:t>
      </w:r>
    </w:p>
    <w:p w14:paraId="63160F8C">
      <w:pPr>
        <w:pageBreakBefore w:val="0"/>
        <w:widowControl/>
        <w:kinsoku/>
        <w:wordWrap/>
        <w:overflowPunct/>
        <w:topLinePunct w:val="0"/>
        <w:autoSpaceDE/>
        <w:autoSpaceDN/>
        <w:bidi w:val="0"/>
        <w:adjustRightInd/>
        <w:snapToGrid/>
        <w:spacing w:after="0" w:line="360" w:lineRule="auto"/>
        <w:jc w:val="both"/>
        <w:textAlignment w:val="auto"/>
        <w:rPr>
          <w:rFonts w:hint="default" w:ascii="Arial" w:hAnsi="Arial" w:cs="Arial"/>
          <w:sz w:val="24"/>
          <w:szCs w:val="24"/>
        </w:rPr>
      </w:pPr>
    </w:p>
    <w:p w14:paraId="3920867F">
      <w:pPr>
        <w:pageBreakBefore w:val="0"/>
        <w:widowControl/>
        <w:kinsoku/>
        <w:wordWrap/>
        <w:overflowPunct/>
        <w:topLinePunct w:val="0"/>
        <w:autoSpaceDE/>
        <w:autoSpaceDN/>
        <w:bidi w:val="0"/>
        <w:adjustRightInd/>
        <w:snapToGrid/>
        <w:spacing w:after="0" w:line="360" w:lineRule="auto"/>
        <w:jc w:val="both"/>
        <w:textAlignment w:val="auto"/>
        <w:rPr>
          <w:rFonts w:hint="default" w:ascii="Arial" w:hAnsi="Arial" w:cs="Arial"/>
          <w:sz w:val="24"/>
          <w:szCs w:val="24"/>
        </w:rPr>
      </w:pPr>
    </w:p>
    <w:p w14:paraId="41841B19">
      <w:pPr>
        <w:pageBreakBefore w:val="0"/>
        <w:widowControl/>
        <w:kinsoku/>
        <w:wordWrap/>
        <w:overflowPunct/>
        <w:topLinePunct w:val="0"/>
        <w:autoSpaceDE/>
        <w:autoSpaceDN/>
        <w:bidi w:val="0"/>
        <w:adjustRightInd/>
        <w:snapToGrid/>
        <w:spacing w:after="0" w:line="360" w:lineRule="auto"/>
        <w:jc w:val="both"/>
        <w:textAlignment w:val="auto"/>
        <w:rPr>
          <w:rFonts w:hint="default" w:ascii="Arial" w:hAnsi="Arial" w:cs="Arial"/>
          <w:sz w:val="24"/>
          <w:szCs w:val="24"/>
        </w:rPr>
      </w:pPr>
    </w:p>
    <w:p w14:paraId="297265DE">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p>
    <w:p w14:paraId="41DEFA73">
      <w:pPr>
        <w:pageBreakBefore w:val="0"/>
        <w:widowControl/>
        <w:tabs>
          <w:tab w:val="left" w:pos="6000"/>
        </w:tabs>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r>
        <w:rPr>
          <w:rFonts w:hint="default" w:ascii="Arial" w:hAnsi="Arial" w:eastAsia="sans-serif" w:cs="Arial"/>
          <w:i w:val="0"/>
          <w:iCs w:val="0"/>
          <w:caps w:val="0"/>
          <w:spacing w:val="0"/>
          <w:sz w:val="24"/>
          <w:szCs w:val="24"/>
          <w:shd w:val="clear" w:fill="FFFFFF"/>
        </w:rPr>
        <w:t>_______________________________</w:t>
      </w:r>
      <w:r>
        <w:rPr>
          <w:rFonts w:hint="default" w:ascii="Arial" w:hAnsi="Arial" w:eastAsia="sans-serif" w:cs="Arial"/>
          <w:i w:val="0"/>
          <w:iCs w:val="0"/>
          <w:caps w:val="0"/>
          <w:spacing w:val="0"/>
          <w:sz w:val="24"/>
          <w:szCs w:val="24"/>
          <w:shd w:val="clear" w:fill="FFFFFF"/>
          <w:lang w:val="en-US"/>
        </w:rPr>
        <w:tab/>
      </w:r>
      <w:r>
        <w:rPr>
          <w:rFonts w:hint="default" w:ascii="Arial" w:hAnsi="Arial" w:eastAsia="sans-serif" w:cs="Arial"/>
          <w:i w:val="0"/>
          <w:iCs w:val="0"/>
          <w:caps w:val="0"/>
          <w:spacing w:val="0"/>
          <w:sz w:val="24"/>
          <w:szCs w:val="24"/>
          <w:shd w:val="clear" w:fill="FFFFFF"/>
        </w:rPr>
        <w:t>Date: ____________</w:t>
      </w:r>
    </w:p>
    <w:p w14:paraId="3B6094CD">
      <w:pPr>
        <w:pageBreakBefore w:val="0"/>
        <w:widowControl/>
        <w:tabs>
          <w:tab w:val="left" w:pos="960"/>
        </w:tabs>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r>
        <w:rPr>
          <w:rFonts w:hint="default" w:ascii="Arial" w:hAnsi="Arial" w:eastAsia="sans-serif" w:cs="Arial"/>
          <w:i w:val="0"/>
          <w:iCs w:val="0"/>
          <w:caps w:val="0"/>
          <w:spacing w:val="0"/>
          <w:sz w:val="24"/>
          <w:szCs w:val="24"/>
          <w:shd w:val="clear" w:fill="FFFFFF"/>
        </w:rPr>
        <w:t>[</w:t>
      </w:r>
      <w:r>
        <w:rPr>
          <w:rFonts w:hint="default" w:ascii="Arial" w:hAnsi="Arial" w:cs="Arial"/>
          <w:color w:val="FF0000"/>
          <w:sz w:val="24"/>
          <w:szCs w:val="24"/>
          <w:lang w:val="en-US"/>
        </w:rPr>
        <w:t>Insert name of student</w:t>
      </w:r>
      <w:r>
        <w:rPr>
          <w:rFonts w:hint="default" w:ascii="Arial" w:hAnsi="Arial" w:eastAsia="sans-serif" w:cs="Arial"/>
          <w:i w:val="0"/>
          <w:iCs w:val="0"/>
          <w:caps w:val="0"/>
          <w:spacing w:val="0"/>
          <w:sz w:val="24"/>
          <w:szCs w:val="24"/>
          <w:shd w:val="clear" w:fill="FFFFFF"/>
        </w:rPr>
        <w:t>]</w:t>
      </w:r>
    </w:p>
    <w:p w14:paraId="25CE8793">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p>
    <w:p w14:paraId="55C52EA3">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p>
    <w:p w14:paraId="407142AC">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rPr>
      </w:pPr>
    </w:p>
    <w:p w14:paraId="71FA81EB">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rPr>
      </w:pPr>
    </w:p>
    <w:p w14:paraId="4B477A73">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rPr>
      </w:pPr>
    </w:p>
    <w:p w14:paraId="6E1F2A59">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rPr>
      </w:pPr>
    </w:p>
    <w:p w14:paraId="62BB77C7">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rPr>
      </w:pPr>
    </w:p>
    <w:p w14:paraId="36401D6F">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rPr>
      </w:pPr>
    </w:p>
    <w:p w14:paraId="0EA40F82">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rPr>
      </w:pPr>
    </w:p>
    <w:p w14:paraId="35D7164B">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rPr>
      </w:pPr>
    </w:p>
    <w:p w14:paraId="3F631699">
      <w:pPr>
        <w:rPr>
          <w:rFonts w:hint="default"/>
          <w:lang w:val="en-US"/>
        </w:rPr>
      </w:pPr>
      <w:bookmarkStart w:id="1" w:name="_Toc31250"/>
      <w:r>
        <w:rPr>
          <w:rFonts w:hint="default"/>
          <w:lang w:val="en-US"/>
        </w:rPr>
        <w:br w:type="page"/>
      </w:r>
    </w:p>
    <w:p w14:paraId="470A8CC3">
      <w:pPr>
        <w:pStyle w:val="2"/>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APPROVAL FORM</w:t>
      </w:r>
      <w:bookmarkEnd w:id="1"/>
    </w:p>
    <w:p w14:paraId="7B579AB4">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lang w:val="en-US"/>
        </w:rPr>
      </w:pPr>
    </w:p>
    <w:p w14:paraId="22887899">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r>
        <w:rPr>
          <w:rFonts w:hint="default" w:ascii="Arial" w:hAnsi="Arial" w:eastAsia="sans-serif" w:cs="Arial"/>
          <w:i w:val="0"/>
          <w:iCs w:val="0"/>
          <w:caps w:val="0"/>
          <w:spacing w:val="0"/>
          <w:sz w:val="24"/>
          <w:szCs w:val="24"/>
          <w:shd w:val="clear" w:fill="FFFFFF"/>
          <w:lang w:val="en-US"/>
        </w:rPr>
        <w:t xml:space="preserve">I/We </w:t>
      </w:r>
      <w:r>
        <w:rPr>
          <w:rFonts w:hint="default" w:ascii="Arial" w:hAnsi="Arial" w:eastAsia="sans-serif" w:cs="Arial"/>
          <w:i w:val="0"/>
          <w:iCs w:val="0"/>
          <w:caps w:val="0"/>
          <w:spacing w:val="0"/>
          <w:sz w:val="24"/>
          <w:szCs w:val="24"/>
          <w:shd w:val="clear" w:fill="FFFFFF"/>
        </w:rPr>
        <w:t xml:space="preserve">hereby certify that </w:t>
      </w:r>
      <w:r>
        <w:rPr>
          <w:rFonts w:hint="default" w:ascii="Arial" w:hAnsi="Arial" w:eastAsia="sans-serif" w:cs="Arial"/>
          <w:i w:val="0"/>
          <w:iCs w:val="0"/>
          <w:caps w:val="0"/>
          <w:spacing w:val="0"/>
          <w:sz w:val="24"/>
          <w:szCs w:val="24"/>
          <w:shd w:val="clear" w:fill="FFFFFF"/>
          <w:lang w:val="en-US"/>
        </w:rPr>
        <w:t xml:space="preserve">I/we </w:t>
      </w:r>
      <w:r>
        <w:rPr>
          <w:rFonts w:hint="default" w:ascii="Arial" w:hAnsi="Arial" w:eastAsia="sans-serif" w:cs="Arial"/>
          <w:i w:val="0"/>
          <w:iCs w:val="0"/>
          <w:caps w:val="0"/>
          <w:spacing w:val="0"/>
          <w:sz w:val="24"/>
          <w:szCs w:val="24"/>
          <w:shd w:val="clear" w:fill="FFFFFF"/>
        </w:rPr>
        <w:t>have read this thesis</w:t>
      </w:r>
      <w:r>
        <w:rPr>
          <w:rFonts w:hint="default" w:ascii="Arial" w:hAnsi="Arial" w:eastAsia="sans-serif" w:cs="Arial"/>
          <w:i w:val="0"/>
          <w:iCs w:val="0"/>
          <w:caps w:val="0"/>
          <w:spacing w:val="0"/>
          <w:sz w:val="24"/>
          <w:szCs w:val="24"/>
          <w:shd w:val="clear" w:fill="FFFFFF"/>
          <w:lang w:val="en-US"/>
        </w:rPr>
        <w:t xml:space="preserve"> </w:t>
      </w:r>
      <w:r>
        <w:rPr>
          <w:rFonts w:hint="default" w:ascii="Arial" w:hAnsi="Arial" w:eastAsia="sans-serif" w:cs="Arial"/>
          <w:i w:val="0"/>
          <w:iCs w:val="0"/>
          <w:caps w:val="0"/>
          <w:spacing w:val="0"/>
          <w:sz w:val="24"/>
          <w:szCs w:val="24"/>
          <w:shd w:val="clear" w:fill="FFFFFF"/>
        </w:rPr>
        <w:t>prepared</w:t>
      </w:r>
      <w:r>
        <w:rPr>
          <w:rFonts w:hint="default" w:ascii="Arial" w:hAnsi="Arial" w:eastAsia="sans-serif" w:cs="Arial"/>
          <w:i w:val="0"/>
          <w:iCs w:val="0"/>
          <w:caps w:val="0"/>
          <w:spacing w:val="0"/>
          <w:sz w:val="24"/>
          <w:szCs w:val="24"/>
          <w:shd w:val="clear" w:fill="FFFFFF"/>
          <w:lang w:val="en-US"/>
        </w:rPr>
        <w:t xml:space="preserve"> </w:t>
      </w:r>
      <w:r>
        <w:rPr>
          <w:rFonts w:ascii="Arial" w:hAnsi="Arial" w:eastAsia="sans-serif" w:cs="Arial"/>
          <w:sz w:val="24"/>
          <w:szCs w:val="24"/>
          <w:shd w:val="clear" w:color="auto" w:fill="FFFFFF"/>
        </w:rPr>
        <w:t>under my</w:t>
      </w:r>
      <w:r>
        <w:rPr>
          <w:rFonts w:hint="default" w:ascii="Arial" w:hAnsi="Arial" w:eastAsia="sans-serif" w:cs="Arial"/>
          <w:sz w:val="24"/>
          <w:szCs w:val="24"/>
          <w:shd w:val="clear" w:color="auto" w:fill="FFFFFF"/>
          <w:lang w:val="en-US"/>
        </w:rPr>
        <w:t>/our</w:t>
      </w:r>
      <w:r>
        <w:rPr>
          <w:rFonts w:ascii="Arial" w:hAnsi="Arial" w:eastAsia="sans-serif" w:cs="Arial"/>
          <w:sz w:val="24"/>
          <w:szCs w:val="24"/>
          <w:shd w:val="clear" w:color="auto" w:fill="FFFFFF"/>
          <w:lang w:val="en-US"/>
        </w:rPr>
        <w:t xml:space="preserve"> </w:t>
      </w:r>
      <w:r>
        <w:rPr>
          <w:rFonts w:ascii="Arial" w:hAnsi="Arial" w:eastAsia="sans-serif" w:cs="Arial"/>
          <w:sz w:val="24"/>
          <w:szCs w:val="24"/>
          <w:shd w:val="clear" w:color="auto" w:fill="FFFFFF"/>
        </w:rPr>
        <w:t xml:space="preserve">direction </w:t>
      </w:r>
      <w:r>
        <w:rPr>
          <w:rFonts w:hint="default" w:ascii="Arial" w:hAnsi="Arial" w:eastAsia="sans-serif" w:cs="Arial"/>
          <w:i w:val="0"/>
          <w:iCs w:val="0"/>
          <w:caps w:val="0"/>
          <w:spacing w:val="0"/>
          <w:sz w:val="24"/>
          <w:szCs w:val="24"/>
          <w:shd w:val="clear" w:fill="FFFFFF"/>
        </w:rPr>
        <w:t>by</w:t>
      </w:r>
      <w:r>
        <w:rPr>
          <w:rFonts w:hint="default" w:ascii="Arial" w:hAnsi="Arial" w:eastAsia="sans-serif" w:cs="Arial"/>
          <w:i w:val="0"/>
          <w:iCs w:val="0"/>
          <w:caps w:val="0"/>
          <w:spacing w:val="0"/>
          <w:sz w:val="24"/>
          <w:szCs w:val="24"/>
          <w:shd w:val="clear" w:fill="FFFFFF"/>
          <w:lang w:val="en-US"/>
        </w:rPr>
        <w:t xml:space="preserve"> </w:t>
      </w:r>
      <w:r>
        <w:rPr>
          <w:rFonts w:hint="default" w:ascii="Arial" w:hAnsi="Arial" w:eastAsia="sans-serif" w:cs="Arial"/>
          <w:i w:val="0"/>
          <w:iCs w:val="0"/>
          <w:caps w:val="0"/>
          <w:spacing w:val="0"/>
          <w:sz w:val="24"/>
          <w:szCs w:val="24"/>
          <w:shd w:val="clear" w:fill="FFFFFF"/>
        </w:rPr>
        <w:t>[</w:t>
      </w:r>
      <w:r>
        <w:rPr>
          <w:rFonts w:hint="default" w:ascii="Arial" w:hAnsi="Arial" w:eastAsia="sans-serif" w:cs="Arial"/>
          <w:i/>
          <w:iCs/>
          <w:caps w:val="0"/>
          <w:spacing w:val="0"/>
          <w:sz w:val="24"/>
          <w:szCs w:val="24"/>
          <w:shd w:val="clear" w:fill="FFFFFF"/>
        </w:rPr>
        <w:t>Enter Student Name –</w:t>
      </w:r>
      <w:r>
        <w:rPr>
          <w:rFonts w:hint="default" w:ascii="Arial" w:hAnsi="Arial" w:eastAsia="sans-serif" w:cs="Arial"/>
          <w:i/>
          <w:iCs/>
          <w:caps w:val="0"/>
          <w:spacing w:val="0"/>
          <w:sz w:val="24"/>
          <w:szCs w:val="24"/>
          <w:shd w:val="clear" w:fill="FFFFFF"/>
          <w:lang w:val="en-US"/>
        </w:rPr>
        <w:t xml:space="preserve"> </w:t>
      </w:r>
      <w:r>
        <w:rPr>
          <w:rFonts w:hint="default" w:ascii="Arial" w:hAnsi="Arial" w:eastAsia="sans-serif" w:cs="Arial"/>
          <w:i/>
          <w:iCs/>
          <w:caps w:val="0"/>
          <w:spacing w:val="0"/>
          <w:sz w:val="24"/>
          <w:szCs w:val="24"/>
          <w:shd w:val="clear" w:fill="FFFFFF"/>
        </w:rPr>
        <w:t>remove brackets and italics</w:t>
      </w:r>
      <w:r>
        <w:rPr>
          <w:rFonts w:hint="default" w:ascii="Arial" w:hAnsi="Arial" w:eastAsia="sans-serif" w:cs="Arial"/>
          <w:i/>
          <w:iCs/>
          <w:caps w:val="0"/>
          <w:spacing w:val="0"/>
          <w:sz w:val="24"/>
          <w:szCs w:val="24"/>
          <w:shd w:val="clear" w:fill="FFFFFF"/>
          <w:lang w:val="en-US"/>
        </w:rPr>
        <w:t xml:space="preserve"> </w:t>
      </w:r>
      <w:r>
        <w:rPr>
          <w:rFonts w:hint="default" w:ascii="Arial" w:hAnsi="Arial" w:eastAsia="sans-serif" w:cs="Arial"/>
          <w:i/>
          <w:iCs/>
          <w:caps w:val="0"/>
          <w:spacing w:val="0"/>
          <w:sz w:val="24"/>
          <w:szCs w:val="24"/>
          <w:shd w:val="clear" w:fill="FFFFFF"/>
        </w:rPr>
        <w:t>after entering information</w:t>
      </w:r>
      <w:r>
        <w:rPr>
          <w:rFonts w:hint="default" w:ascii="Arial" w:hAnsi="Arial" w:eastAsia="sans-serif" w:cs="Arial"/>
          <w:i w:val="0"/>
          <w:iCs w:val="0"/>
          <w:caps w:val="0"/>
          <w:spacing w:val="0"/>
          <w:sz w:val="24"/>
          <w:szCs w:val="24"/>
          <w:shd w:val="clear" w:fill="FFFFFF"/>
        </w:rPr>
        <w:t>],</w:t>
      </w:r>
      <w:r>
        <w:rPr>
          <w:rFonts w:hint="default" w:ascii="Arial" w:hAnsi="Arial" w:eastAsia="sans-serif" w:cs="Arial"/>
          <w:i w:val="0"/>
          <w:iCs w:val="0"/>
          <w:caps w:val="0"/>
          <w:spacing w:val="0"/>
          <w:sz w:val="24"/>
          <w:szCs w:val="24"/>
          <w:shd w:val="clear" w:fill="FFFFFF"/>
          <w:lang w:val="en-US"/>
        </w:rPr>
        <w:t xml:space="preserve"> </w:t>
      </w:r>
      <w:r>
        <w:rPr>
          <w:rFonts w:hint="default" w:ascii="Arial" w:hAnsi="Arial" w:eastAsia="sans-serif" w:cs="Arial"/>
          <w:i w:val="0"/>
          <w:iCs w:val="0"/>
          <w:caps w:val="0"/>
          <w:spacing w:val="0"/>
          <w:sz w:val="24"/>
          <w:szCs w:val="24"/>
          <w:shd w:val="clear" w:fill="FFFFFF"/>
        </w:rPr>
        <w:t>titled</w:t>
      </w:r>
      <w:r>
        <w:rPr>
          <w:rFonts w:hint="default" w:ascii="Arial" w:hAnsi="Arial" w:eastAsia="sans-serif" w:cs="Arial"/>
          <w:i w:val="0"/>
          <w:iCs w:val="0"/>
          <w:caps w:val="0"/>
          <w:spacing w:val="0"/>
          <w:sz w:val="24"/>
          <w:szCs w:val="24"/>
          <w:shd w:val="clear" w:fill="FFFFFF"/>
          <w:lang w:val="en-US"/>
        </w:rPr>
        <w:t xml:space="preserve"> </w:t>
      </w:r>
      <w:r>
        <w:rPr>
          <w:rFonts w:hint="default" w:ascii="Arial" w:hAnsi="Arial" w:eastAsia="sans-serif" w:cs="Arial"/>
          <w:i w:val="0"/>
          <w:iCs w:val="0"/>
          <w:caps w:val="0"/>
          <w:spacing w:val="0"/>
          <w:sz w:val="24"/>
          <w:szCs w:val="24"/>
          <w:shd w:val="clear" w:fill="FFFFFF"/>
        </w:rPr>
        <w:t>[</w:t>
      </w:r>
      <w:r>
        <w:rPr>
          <w:rFonts w:hint="default" w:ascii="Arial" w:hAnsi="Arial" w:eastAsia="sans-serif" w:cs="Arial"/>
          <w:i/>
          <w:iCs/>
          <w:caps w:val="0"/>
          <w:spacing w:val="0"/>
          <w:sz w:val="24"/>
          <w:szCs w:val="24"/>
          <w:shd w:val="clear" w:fill="FFFFFF"/>
        </w:rPr>
        <w:t>Enter Thesis</w:t>
      </w:r>
      <w:r>
        <w:rPr>
          <w:rFonts w:hint="default" w:ascii="Arial" w:hAnsi="Arial" w:eastAsia="sans-serif" w:cs="Arial"/>
          <w:i/>
          <w:iCs/>
          <w:caps w:val="0"/>
          <w:spacing w:val="0"/>
          <w:sz w:val="24"/>
          <w:szCs w:val="24"/>
          <w:shd w:val="clear" w:fill="FFFFFF"/>
          <w:lang w:val="en-US"/>
        </w:rPr>
        <w:t xml:space="preserve"> </w:t>
      </w:r>
      <w:r>
        <w:rPr>
          <w:rFonts w:hint="default" w:ascii="Arial" w:hAnsi="Arial" w:eastAsia="sans-serif" w:cs="Arial"/>
          <w:i/>
          <w:iCs/>
          <w:caps w:val="0"/>
          <w:spacing w:val="0"/>
          <w:sz w:val="24"/>
          <w:szCs w:val="24"/>
          <w:shd w:val="clear" w:fill="FFFFFF"/>
        </w:rPr>
        <w:t>Title</w:t>
      </w:r>
      <w:r>
        <w:rPr>
          <w:rFonts w:hint="default" w:ascii="Arial" w:hAnsi="Arial" w:eastAsia="sans-serif" w:cs="Arial"/>
          <w:i w:val="0"/>
          <w:iCs w:val="0"/>
          <w:caps w:val="0"/>
          <w:spacing w:val="0"/>
          <w:sz w:val="24"/>
          <w:szCs w:val="24"/>
          <w:shd w:val="clear" w:fill="FFFFFF"/>
        </w:rPr>
        <w:t>]</w:t>
      </w:r>
      <w:r>
        <w:rPr>
          <w:rFonts w:hint="default" w:ascii="Arial" w:hAnsi="Arial" w:eastAsia="sans-serif" w:cs="Arial"/>
          <w:i w:val="0"/>
          <w:iCs w:val="0"/>
          <w:caps w:val="0"/>
          <w:spacing w:val="0"/>
          <w:sz w:val="24"/>
          <w:szCs w:val="24"/>
          <w:shd w:val="clear" w:fill="FFFFFF"/>
          <w:lang w:val="en-US"/>
        </w:rPr>
        <w:t xml:space="preserve"> </w:t>
      </w:r>
      <w:r>
        <w:rPr>
          <w:rFonts w:hint="default" w:ascii="Arial" w:hAnsi="Arial" w:eastAsia="sans-serif" w:cs="Arial"/>
          <w:i w:val="0"/>
          <w:iCs w:val="0"/>
          <w:caps w:val="0"/>
          <w:spacing w:val="0"/>
          <w:sz w:val="24"/>
          <w:szCs w:val="24"/>
          <w:shd w:val="clear" w:fill="FFFFFF"/>
        </w:rPr>
        <w:t>and recommend that it be accepted as fulfilling the dissertation</w:t>
      </w:r>
      <w:r>
        <w:rPr>
          <w:rFonts w:hint="default" w:ascii="Arial" w:hAnsi="Arial" w:eastAsia="sans-serif" w:cs="Arial"/>
          <w:i w:val="0"/>
          <w:iCs w:val="0"/>
          <w:caps w:val="0"/>
          <w:spacing w:val="0"/>
          <w:sz w:val="24"/>
          <w:szCs w:val="24"/>
          <w:shd w:val="clear" w:fill="FFFFFF"/>
          <w:lang w:val="en-US"/>
        </w:rPr>
        <w:t xml:space="preserve"> </w:t>
      </w:r>
      <w:r>
        <w:rPr>
          <w:rFonts w:hint="default" w:ascii="Arial" w:hAnsi="Arial" w:eastAsia="sans-serif" w:cs="Arial"/>
          <w:i w:val="0"/>
          <w:iCs w:val="0"/>
          <w:caps w:val="0"/>
          <w:spacing w:val="0"/>
          <w:sz w:val="24"/>
          <w:szCs w:val="24"/>
          <w:shd w:val="clear" w:fill="FFFFFF"/>
        </w:rPr>
        <w:t>requirement</w:t>
      </w:r>
      <w:r>
        <w:rPr>
          <w:rFonts w:hint="default" w:ascii="Arial" w:hAnsi="Arial" w:eastAsia="sans-serif" w:cs="Arial"/>
          <w:i w:val="0"/>
          <w:iCs w:val="0"/>
          <w:caps w:val="0"/>
          <w:spacing w:val="0"/>
          <w:sz w:val="24"/>
          <w:szCs w:val="24"/>
          <w:shd w:val="clear" w:fill="FFFFFF"/>
          <w:lang w:val="en-US"/>
        </w:rPr>
        <w:t>s</w:t>
      </w:r>
      <w:r>
        <w:rPr>
          <w:rFonts w:hint="default" w:ascii="Arial" w:hAnsi="Arial" w:eastAsia="sans-serif" w:cs="Arial"/>
          <w:i w:val="0"/>
          <w:iCs w:val="0"/>
          <w:caps w:val="0"/>
          <w:spacing w:val="0"/>
          <w:sz w:val="24"/>
          <w:szCs w:val="24"/>
          <w:shd w:val="clear" w:fill="FFFFFF"/>
        </w:rPr>
        <w:t xml:space="preserve"> for the </w:t>
      </w:r>
      <w:r>
        <w:rPr>
          <w:rFonts w:hint="default" w:ascii="Arial" w:hAnsi="Arial" w:eastAsia="sans-serif" w:cs="Arial"/>
          <w:i w:val="0"/>
          <w:iCs w:val="0"/>
          <w:caps w:val="0"/>
          <w:spacing w:val="0"/>
          <w:sz w:val="24"/>
          <w:szCs w:val="24"/>
          <w:shd w:val="clear" w:fill="FFFFFF"/>
          <w:lang w:val="en-US"/>
        </w:rPr>
        <w:t>degree of BSc Honours</w:t>
      </w:r>
      <w:r>
        <w:rPr>
          <w:rFonts w:hint="default" w:ascii="Arial" w:hAnsi="Arial" w:eastAsia="sans-serif" w:cs="Arial"/>
          <w:i w:val="0"/>
          <w:iCs w:val="0"/>
          <w:caps w:val="0"/>
          <w:spacing w:val="0"/>
          <w:sz w:val="24"/>
          <w:szCs w:val="24"/>
          <w:shd w:val="clear" w:fill="FFFFFF"/>
        </w:rPr>
        <w:t xml:space="preserve"> </w:t>
      </w:r>
      <w:r>
        <w:rPr>
          <w:rFonts w:ascii="Arial" w:hAnsi="Arial" w:eastAsia="Calibri" w:cs="Arial"/>
          <w:sz w:val="24"/>
          <w:szCs w:val="24"/>
          <w:lang w:val="en-US"/>
        </w:rPr>
        <w:t>[</w:t>
      </w:r>
      <w:r>
        <w:rPr>
          <w:rFonts w:ascii="Arial" w:hAnsi="Arial" w:eastAsia="Calibri" w:cs="Arial"/>
          <w:color w:val="FF0000"/>
          <w:sz w:val="24"/>
          <w:szCs w:val="24"/>
          <w:lang w:val="en-US"/>
        </w:rPr>
        <w:t xml:space="preserve">Insert </w:t>
      </w:r>
      <w:r>
        <w:rPr>
          <w:rFonts w:hint="default" w:ascii="Arial" w:hAnsi="Arial" w:eastAsia="Calibri" w:cs="Arial"/>
          <w:color w:val="FF0000"/>
          <w:sz w:val="24"/>
          <w:szCs w:val="24"/>
          <w:lang w:val="en-US"/>
        </w:rPr>
        <w:t>Degree programme</w:t>
      </w:r>
      <w:r>
        <w:rPr>
          <w:rFonts w:hint="default" w:ascii="Arial" w:hAnsi="Arial" w:eastAsia="Calibri" w:cs="Arial"/>
          <w:color w:val="auto"/>
          <w:sz w:val="24"/>
          <w:szCs w:val="24"/>
          <w:lang w:val="en-US"/>
        </w:rPr>
        <w:t>]</w:t>
      </w:r>
      <w:r>
        <w:rPr>
          <w:rFonts w:hint="default" w:ascii="Arial" w:hAnsi="Arial" w:eastAsia="Calibri" w:cs="Arial"/>
          <w:color w:val="FF0000"/>
          <w:sz w:val="24"/>
          <w:szCs w:val="24"/>
          <w:lang w:val="en-US"/>
        </w:rPr>
        <w:t xml:space="preserve"> </w:t>
      </w:r>
      <w:r>
        <w:rPr>
          <w:rFonts w:hint="default" w:ascii="Arial" w:hAnsi="Arial" w:eastAsia="Calibri" w:cs="Arial"/>
          <w:color w:val="auto"/>
          <w:sz w:val="24"/>
          <w:szCs w:val="24"/>
          <w:lang w:val="en-US"/>
        </w:rPr>
        <w:t>(</w:t>
      </w:r>
      <w:r>
        <w:rPr>
          <w:rFonts w:ascii="Arial" w:hAnsi="Arial" w:eastAsia="Calibri" w:cs="Arial"/>
          <w:sz w:val="24"/>
          <w:szCs w:val="24"/>
          <w:lang w:val="en-US"/>
        </w:rPr>
        <w:t>[</w:t>
      </w:r>
      <w:r>
        <w:rPr>
          <w:rFonts w:ascii="Arial" w:hAnsi="Arial" w:eastAsia="Calibri" w:cs="Arial"/>
          <w:color w:val="FF0000"/>
          <w:sz w:val="24"/>
          <w:szCs w:val="24"/>
          <w:lang w:val="en-US"/>
        </w:rPr>
        <w:t xml:space="preserve">Insert </w:t>
      </w:r>
      <w:r>
        <w:rPr>
          <w:rFonts w:hint="default" w:ascii="Arial" w:hAnsi="Arial" w:eastAsia="Calibri" w:cs="Arial"/>
          <w:color w:val="FF0000"/>
          <w:sz w:val="24"/>
          <w:szCs w:val="24"/>
          <w:lang w:val="en-US"/>
        </w:rPr>
        <w:t>programme code</w:t>
      </w:r>
      <w:r>
        <w:rPr>
          <w:rFonts w:ascii="Arial" w:hAnsi="Arial" w:eastAsia="Calibri" w:cs="Arial"/>
          <w:sz w:val="24"/>
          <w:szCs w:val="24"/>
          <w:lang w:val="en-US"/>
        </w:rPr>
        <w:t>]</w:t>
      </w:r>
      <w:r>
        <w:rPr>
          <w:rFonts w:hint="default" w:ascii="Arial" w:hAnsi="Arial" w:eastAsia="Calibri" w:cs="Arial"/>
          <w:sz w:val="24"/>
          <w:szCs w:val="24"/>
          <w:lang w:val="en-US"/>
        </w:rPr>
        <w:t>)</w:t>
      </w:r>
      <w:r>
        <w:rPr>
          <w:rFonts w:hint="default" w:ascii="Arial" w:hAnsi="Arial" w:eastAsia="sans-serif" w:cs="Arial"/>
          <w:i w:val="0"/>
          <w:iCs w:val="0"/>
          <w:caps w:val="0"/>
          <w:spacing w:val="0"/>
          <w:sz w:val="24"/>
          <w:szCs w:val="24"/>
          <w:shd w:val="clear" w:fill="FFFFFF"/>
        </w:rPr>
        <w:t>.</w:t>
      </w:r>
    </w:p>
    <w:p w14:paraId="3BA63D81">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p>
    <w:p w14:paraId="18A24994">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p>
    <w:p w14:paraId="080B7C6C">
      <w:pPr>
        <w:pageBreakBefore w:val="0"/>
        <w:widowControl/>
        <w:tabs>
          <w:tab w:val="left" w:pos="6000"/>
        </w:tabs>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r>
        <w:rPr>
          <w:rFonts w:hint="default" w:ascii="Arial" w:hAnsi="Arial" w:eastAsia="sans-serif" w:cs="Arial"/>
          <w:i w:val="0"/>
          <w:iCs w:val="0"/>
          <w:caps w:val="0"/>
          <w:spacing w:val="0"/>
          <w:sz w:val="24"/>
          <w:szCs w:val="24"/>
          <w:shd w:val="clear" w:fill="FFFFFF"/>
        </w:rPr>
        <w:t>_______________________________</w:t>
      </w:r>
      <w:r>
        <w:rPr>
          <w:rFonts w:hint="default" w:ascii="Arial" w:hAnsi="Arial" w:eastAsia="sans-serif" w:cs="Arial"/>
          <w:i w:val="0"/>
          <w:iCs w:val="0"/>
          <w:caps w:val="0"/>
          <w:spacing w:val="0"/>
          <w:sz w:val="24"/>
          <w:szCs w:val="24"/>
          <w:shd w:val="clear" w:fill="FFFFFF"/>
          <w:lang w:val="en-US"/>
        </w:rPr>
        <w:tab/>
      </w:r>
      <w:r>
        <w:rPr>
          <w:rFonts w:hint="default" w:ascii="Arial" w:hAnsi="Arial" w:eastAsia="sans-serif" w:cs="Arial"/>
          <w:i w:val="0"/>
          <w:iCs w:val="0"/>
          <w:caps w:val="0"/>
          <w:spacing w:val="0"/>
          <w:sz w:val="24"/>
          <w:szCs w:val="24"/>
          <w:shd w:val="clear" w:fill="FFFFFF"/>
        </w:rPr>
        <w:t>Date: ____________</w:t>
      </w:r>
    </w:p>
    <w:p w14:paraId="01089DC3">
      <w:pPr>
        <w:pageBreakBefore w:val="0"/>
        <w:widowControl/>
        <w:tabs>
          <w:tab w:val="left" w:pos="960"/>
        </w:tabs>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r>
        <w:rPr>
          <w:rFonts w:hint="default" w:ascii="Arial" w:hAnsi="Arial" w:eastAsia="sans-serif" w:cs="Arial"/>
          <w:i w:val="0"/>
          <w:iCs w:val="0"/>
          <w:caps w:val="0"/>
          <w:spacing w:val="0"/>
          <w:sz w:val="24"/>
          <w:szCs w:val="24"/>
          <w:shd w:val="clear" w:fill="FFFFFF"/>
        </w:rPr>
        <w:t>[</w:t>
      </w:r>
      <w:r>
        <w:rPr>
          <w:rFonts w:hint="default" w:ascii="Arial" w:hAnsi="Arial" w:cs="Arial"/>
          <w:color w:val="FF0000"/>
          <w:sz w:val="24"/>
          <w:szCs w:val="24"/>
          <w:lang w:val="en-US"/>
        </w:rPr>
        <w:t>Insert supervisor’s name</w:t>
      </w:r>
      <w:r>
        <w:rPr>
          <w:rFonts w:hint="default" w:ascii="Arial" w:hAnsi="Arial" w:eastAsia="sans-serif" w:cs="Arial"/>
          <w:i w:val="0"/>
          <w:iCs w:val="0"/>
          <w:caps w:val="0"/>
          <w:spacing w:val="0"/>
          <w:sz w:val="24"/>
          <w:szCs w:val="24"/>
          <w:shd w:val="clear" w:fill="FFFFFF"/>
        </w:rPr>
        <w:t>]</w:t>
      </w:r>
    </w:p>
    <w:p w14:paraId="0C3523C0">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p>
    <w:p w14:paraId="54C10941">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p>
    <w:p w14:paraId="3C9942B0">
      <w:pPr>
        <w:pageBreakBefore w:val="0"/>
        <w:widowControl/>
        <w:tabs>
          <w:tab w:val="left" w:pos="6000"/>
        </w:tabs>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r>
        <w:rPr>
          <w:rFonts w:hint="default" w:ascii="Arial" w:hAnsi="Arial" w:eastAsia="sans-serif" w:cs="Arial"/>
          <w:i w:val="0"/>
          <w:iCs w:val="0"/>
          <w:caps w:val="0"/>
          <w:spacing w:val="0"/>
          <w:sz w:val="24"/>
          <w:szCs w:val="24"/>
          <w:shd w:val="clear" w:fill="FFFFFF"/>
        </w:rPr>
        <w:t>_______________________________</w:t>
      </w:r>
      <w:r>
        <w:rPr>
          <w:rFonts w:hint="default" w:ascii="Arial" w:hAnsi="Arial" w:eastAsia="sans-serif" w:cs="Arial"/>
          <w:i w:val="0"/>
          <w:iCs w:val="0"/>
          <w:caps w:val="0"/>
          <w:spacing w:val="0"/>
          <w:sz w:val="24"/>
          <w:szCs w:val="24"/>
          <w:shd w:val="clear" w:fill="FFFFFF"/>
          <w:lang w:val="en-US"/>
        </w:rPr>
        <w:tab/>
      </w:r>
      <w:r>
        <w:rPr>
          <w:rFonts w:hint="default" w:ascii="Arial" w:hAnsi="Arial" w:eastAsia="sans-serif" w:cs="Arial"/>
          <w:i w:val="0"/>
          <w:iCs w:val="0"/>
          <w:caps w:val="0"/>
          <w:spacing w:val="0"/>
          <w:sz w:val="24"/>
          <w:szCs w:val="24"/>
          <w:shd w:val="clear" w:fill="FFFFFF"/>
        </w:rPr>
        <w:t>Date: ____________</w:t>
      </w:r>
    </w:p>
    <w:p w14:paraId="74903B99">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r>
        <w:rPr>
          <w:rFonts w:hint="default" w:ascii="Arial" w:hAnsi="Arial" w:eastAsia="sans-serif" w:cs="Arial"/>
          <w:i w:val="0"/>
          <w:iCs w:val="0"/>
          <w:caps w:val="0"/>
          <w:spacing w:val="0"/>
          <w:sz w:val="24"/>
          <w:szCs w:val="24"/>
          <w:shd w:val="clear" w:fill="FFFFFF"/>
        </w:rPr>
        <w:t>[</w:t>
      </w:r>
      <w:r>
        <w:rPr>
          <w:rFonts w:hint="default" w:ascii="Arial" w:hAnsi="Arial" w:cs="Arial"/>
          <w:color w:val="FF0000"/>
          <w:sz w:val="24"/>
          <w:szCs w:val="24"/>
          <w:lang w:val="en-US"/>
        </w:rPr>
        <w:t>Insert co-supervisor’s name</w:t>
      </w:r>
      <w:r>
        <w:rPr>
          <w:rFonts w:hint="default" w:ascii="Arial" w:hAnsi="Arial" w:eastAsia="sans-serif" w:cs="Arial"/>
          <w:i w:val="0"/>
          <w:iCs w:val="0"/>
          <w:caps w:val="0"/>
          <w:spacing w:val="0"/>
          <w:sz w:val="24"/>
          <w:szCs w:val="24"/>
          <w:shd w:val="clear" w:fill="FFFFFF"/>
        </w:rPr>
        <w:t>]</w:t>
      </w:r>
    </w:p>
    <w:p w14:paraId="2AFE85F2">
      <w:pPr>
        <w:pStyle w:val="2"/>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pPr>
      <w:bookmarkStart w:id="2" w:name="_Toc295311461"/>
      <w:bookmarkStart w:id="3" w:name="_Toc295393944"/>
      <w:bookmarkStart w:id="4" w:name="_Toc295312647"/>
      <w:bookmarkStart w:id="5" w:name="_Toc296429472"/>
      <w:bookmarkStart w:id="6" w:name="_Toc295311426"/>
      <w:bookmarkStart w:id="7" w:name="_Toc295312837"/>
      <w:bookmarkStart w:id="8" w:name="_Toc295225584"/>
      <w:bookmarkStart w:id="9" w:name="_Toc295313169"/>
      <w:bookmarkStart w:id="10" w:name="_Toc295312810"/>
    </w:p>
    <w:p w14:paraId="75361F99">
      <w:pPr>
        <w:rPr>
          <w:rFonts w:hint="default" w:ascii="Arial" w:hAnsi="Arial" w:cs="Arial"/>
        </w:rPr>
      </w:pPr>
    </w:p>
    <w:p w14:paraId="2144705E">
      <w:pPr>
        <w:pageBreakBefore w:val="0"/>
        <w:widowControl/>
        <w:tabs>
          <w:tab w:val="left" w:pos="6000"/>
        </w:tabs>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r>
        <w:rPr>
          <w:rFonts w:hint="default" w:ascii="Arial" w:hAnsi="Arial" w:eastAsia="sans-serif" w:cs="Arial"/>
          <w:i w:val="0"/>
          <w:iCs w:val="0"/>
          <w:caps w:val="0"/>
          <w:spacing w:val="0"/>
          <w:sz w:val="24"/>
          <w:szCs w:val="24"/>
          <w:shd w:val="clear" w:fill="FFFFFF"/>
        </w:rPr>
        <w:t>_______________________________</w:t>
      </w:r>
      <w:r>
        <w:rPr>
          <w:rFonts w:hint="default" w:ascii="Arial" w:hAnsi="Arial" w:eastAsia="sans-serif" w:cs="Arial"/>
          <w:i w:val="0"/>
          <w:iCs w:val="0"/>
          <w:caps w:val="0"/>
          <w:spacing w:val="0"/>
          <w:sz w:val="24"/>
          <w:szCs w:val="24"/>
          <w:shd w:val="clear" w:fill="FFFFFF"/>
          <w:lang w:val="en-US"/>
        </w:rPr>
        <w:tab/>
      </w:r>
      <w:r>
        <w:rPr>
          <w:rFonts w:hint="default" w:ascii="Arial" w:hAnsi="Arial" w:eastAsia="sans-serif" w:cs="Arial"/>
          <w:i w:val="0"/>
          <w:iCs w:val="0"/>
          <w:caps w:val="0"/>
          <w:spacing w:val="0"/>
          <w:sz w:val="24"/>
          <w:szCs w:val="24"/>
          <w:shd w:val="clear" w:fill="FFFFFF"/>
        </w:rPr>
        <w:t>Date: ____________</w:t>
      </w:r>
    </w:p>
    <w:p w14:paraId="7200BEB4">
      <w:pPr>
        <w:pageBreakBefore w:val="0"/>
        <w:widowControl/>
        <w:kinsoku/>
        <w:wordWrap/>
        <w:overflowPunct/>
        <w:topLinePunct w:val="0"/>
        <w:autoSpaceDE/>
        <w:autoSpaceDN/>
        <w:bidi w:val="0"/>
        <w:adjustRightInd/>
        <w:snapToGrid/>
        <w:spacing w:after="0" w:line="360" w:lineRule="auto"/>
        <w:ind w:left="0" w:leftChars="0" w:firstLine="0" w:firstLineChars="0"/>
        <w:jc w:val="both"/>
        <w:textAlignment w:val="auto"/>
        <w:rPr>
          <w:rFonts w:hint="default" w:ascii="Arial" w:hAnsi="Arial" w:eastAsia="sans-serif" w:cs="Arial"/>
          <w:i w:val="0"/>
          <w:iCs w:val="0"/>
          <w:caps w:val="0"/>
          <w:spacing w:val="0"/>
          <w:sz w:val="24"/>
          <w:szCs w:val="24"/>
          <w:shd w:val="clear" w:fill="FFFFFF"/>
        </w:rPr>
      </w:pPr>
      <w:r>
        <w:rPr>
          <w:rFonts w:hint="default" w:ascii="Arial" w:hAnsi="Arial" w:eastAsia="sans-serif" w:cs="Arial"/>
          <w:i w:val="0"/>
          <w:iCs w:val="0"/>
          <w:caps w:val="0"/>
          <w:spacing w:val="0"/>
          <w:sz w:val="24"/>
          <w:szCs w:val="24"/>
          <w:shd w:val="clear" w:fill="FFFFFF"/>
        </w:rPr>
        <w:t>[</w:t>
      </w:r>
      <w:r>
        <w:rPr>
          <w:rFonts w:hint="default" w:ascii="Arial" w:hAnsi="Arial" w:cs="Arial"/>
          <w:color w:val="FF0000"/>
          <w:sz w:val="24"/>
          <w:szCs w:val="24"/>
          <w:lang w:val="en-US"/>
        </w:rPr>
        <w:t>Insert co-supervisor’s name</w:t>
      </w:r>
      <w:r>
        <w:rPr>
          <w:rFonts w:hint="default" w:ascii="Arial" w:hAnsi="Arial" w:eastAsia="sans-serif" w:cs="Arial"/>
          <w:i w:val="0"/>
          <w:iCs w:val="0"/>
          <w:caps w:val="0"/>
          <w:spacing w:val="0"/>
          <w:sz w:val="24"/>
          <w:szCs w:val="24"/>
          <w:shd w:val="clear" w:fill="FFFFFF"/>
        </w:rPr>
        <w:t>]</w:t>
      </w:r>
    </w:p>
    <w:p w14:paraId="5A94446D">
      <w:pPr>
        <w:pStyle w:val="2"/>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rPr>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2160" w:header="720" w:footer="720" w:gutter="0"/>
          <w:pgNumType w:fmt="lowerRoman" w:start="0"/>
          <w:cols w:space="720" w:num="1"/>
          <w:docGrid w:linePitch="360" w:charSpace="0"/>
        </w:sectPr>
      </w:pPr>
    </w:p>
    <w:p w14:paraId="49C5D41F">
      <w:pPr>
        <w:pStyle w:val="2"/>
        <w:pageBreakBefore w:val="0"/>
        <w:widowControl/>
        <w:kinsoku/>
        <w:wordWrap/>
        <w:overflowPunct/>
        <w:topLinePunct w:val="0"/>
        <w:autoSpaceDE/>
        <w:autoSpaceDN/>
        <w:bidi w:val="0"/>
        <w:adjustRightInd/>
        <w:snapToGrid/>
        <w:spacing w:after="0" w:line="360" w:lineRule="auto"/>
        <w:textAlignment w:val="auto"/>
        <w:rPr>
          <w:rFonts w:hint="default"/>
        </w:rPr>
      </w:pPr>
      <w:bookmarkStart w:id="11" w:name="_Toc16368"/>
      <w:bookmarkStart w:id="12" w:name="_Toc63176632"/>
      <w:r>
        <w:rPr>
          <w:rFonts w:hint="default"/>
        </w:rPr>
        <w:t>DEDICATION</w:t>
      </w:r>
      <w:bookmarkEnd w:id="11"/>
    </w:p>
    <w:p w14:paraId="65F181DE">
      <w:pPr>
        <w:pageBreakBefore w:val="0"/>
        <w:widowControl/>
        <w:kinsoku/>
        <w:wordWrap/>
        <w:overflowPunct/>
        <w:topLinePunct w:val="0"/>
        <w:autoSpaceDE/>
        <w:autoSpaceDN/>
        <w:bidi w:val="0"/>
        <w:adjustRightInd/>
        <w:snapToGrid/>
        <w:spacing w:after="0" w:line="360" w:lineRule="auto"/>
        <w:jc w:val="both"/>
        <w:textAlignment w:val="auto"/>
        <w:rPr>
          <w:rFonts w:hint="default"/>
        </w:rPr>
      </w:pPr>
      <w:bookmarkStart w:id="13" w:name="_Toc10299"/>
      <w:r>
        <w:rPr>
          <w:rFonts w:hint="default"/>
        </w:rPr>
        <w:t>THIS SECTION IS OPTIONAL. Perhaps you would like to dedicate your document to your parents, grandparents, or other influential figures in your life. This is the place that you would write out your dedication.</w:t>
      </w:r>
      <w:bookmarkEnd w:id="13"/>
    </w:p>
    <w:p w14:paraId="1EB1ACEB">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7DCE5A05">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0899FC42">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30F5E0A7">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79F7555D">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24A30B35">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69526274">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0197437E">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055575BD">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48E0995F">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5250B64D">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2CEB914E">
      <w:pPr>
        <w:pStyle w:val="2"/>
        <w:pageBreakBefore w:val="0"/>
        <w:widowControl/>
        <w:kinsoku/>
        <w:wordWrap/>
        <w:overflowPunct/>
        <w:topLinePunct w:val="0"/>
        <w:autoSpaceDE/>
        <w:autoSpaceDN/>
        <w:bidi w:val="0"/>
        <w:adjustRightInd/>
        <w:snapToGrid/>
        <w:spacing w:after="0" w:line="360" w:lineRule="auto"/>
        <w:textAlignment w:val="auto"/>
        <w:rPr>
          <w:rFonts w:hint="default"/>
        </w:rPr>
      </w:pPr>
    </w:p>
    <w:p w14:paraId="1EC86CDE">
      <w:pPr>
        <w:pageBreakBefore w:val="0"/>
        <w:widowControl/>
        <w:kinsoku/>
        <w:wordWrap/>
        <w:overflowPunct/>
        <w:topLinePunct w:val="0"/>
        <w:autoSpaceDE/>
        <w:autoSpaceDN/>
        <w:bidi w:val="0"/>
        <w:adjustRightInd/>
        <w:snapToGrid/>
        <w:spacing w:after="0" w:line="360" w:lineRule="auto"/>
        <w:textAlignment w:val="auto"/>
        <w:rPr>
          <w:rFonts w:hint="default"/>
        </w:rPr>
      </w:pPr>
    </w:p>
    <w:p w14:paraId="44AF1FE1">
      <w:pPr>
        <w:pageBreakBefore w:val="0"/>
        <w:widowControl/>
        <w:kinsoku/>
        <w:wordWrap/>
        <w:overflowPunct/>
        <w:topLinePunct w:val="0"/>
        <w:autoSpaceDE/>
        <w:autoSpaceDN/>
        <w:bidi w:val="0"/>
        <w:adjustRightInd/>
        <w:snapToGrid/>
        <w:spacing w:after="0" w:line="360" w:lineRule="auto"/>
        <w:textAlignment w:val="auto"/>
        <w:rPr>
          <w:rFonts w:hint="default"/>
        </w:rPr>
      </w:pPr>
    </w:p>
    <w:p w14:paraId="77A6B4EC">
      <w:pPr>
        <w:rPr>
          <w:rFonts w:hint="default"/>
        </w:rPr>
      </w:pPr>
      <w:bookmarkStart w:id="14" w:name="_Toc14400"/>
      <w:r>
        <w:rPr>
          <w:rFonts w:hint="default"/>
        </w:rPr>
        <w:br w:type="page"/>
      </w:r>
    </w:p>
    <w:p w14:paraId="22331CA1">
      <w:pPr>
        <w:pStyle w:val="2"/>
        <w:pageBreakBefore w:val="0"/>
        <w:widowControl/>
        <w:kinsoku/>
        <w:wordWrap/>
        <w:overflowPunct/>
        <w:topLinePunct w:val="0"/>
        <w:autoSpaceDE/>
        <w:autoSpaceDN/>
        <w:bidi w:val="0"/>
        <w:adjustRightInd/>
        <w:snapToGrid/>
        <w:spacing w:after="0" w:line="360" w:lineRule="auto"/>
        <w:jc w:val="center"/>
        <w:textAlignment w:val="auto"/>
        <w:rPr>
          <w:rFonts w:hint="default" w:ascii="Arial" w:hAnsi="Arial" w:cs="Arial"/>
          <w:b/>
        </w:rPr>
      </w:pPr>
      <w:r>
        <w:rPr>
          <w:rFonts w:hint="default"/>
        </w:rPr>
        <w:t>ABSTRACT</w:t>
      </w:r>
      <w:bookmarkEnd w:id="14"/>
    </w:p>
    <w:p w14:paraId="39447C7F">
      <w:pPr>
        <w:keepNext w:val="0"/>
        <w:keepLines w:val="0"/>
        <w:pageBreakBefore w:val="0"/>
        <w:widowControl/>
        <w:suppressLineNumbers w:val="0"/>
        <w:kinsoku/>
        <w:wordWrap/>
        <w:overflowPunct/>
        <w:topLinePunct w:val="0"/>
        <w:autoSpaceDE/>
        <w:autoSpaceDN/>
        <w:bidi w:val="0"/>
        <w:adjustRightInd/>
        <w:snapToGrid/>
        <w:spacing w:after="0" w:line="360" w:lineRule="auto"/>
        <w:jc w:val="both"/>
        <w:textAlignment w:val="auto"/>
        <w:rPr>
          <w:rFonts w:hint="default" w:ascii="Arial" w:hAnsi="Arial" w:cs="Arial"/>
          <w:sz w:val="24"/>
          <w:szCs w:val="24"/>
        </w:rPr>
      </w:pPr>
      <w:r>
        <w:rPr>
          <w:rFonts w:hint="default" w:ascii="Arial" w:hAnsi="Arial" w:eastAsia="Arial Narrow" w:cs="Arial"/>
          <w:color w:val="000000"/>
          <w:kern w:val="0"/>
          <w:sz w:val="24"/>
          <w:szCs w:val="24"/>
          <w:lang w:val="en-US" w:eastAsia="zh-CN" w:bidi="ar"/>
        </w:rPr>
        <w:t>Enter abstract here; (</w:t>
      </w:r>
      <w:r>
        <w:rPr>
          <w:rFonts w:hint="default" w:ascii="Arial" w:hAnsi="Arial" w:cs="Arial"/>
          <w:bCs/>
          <w:color w:val="auto"/>
          <w:sz w:val="24"/>
          <w:szCs w:val="24"/>
        </w:rPr>
        <w:t>1½</w:t>
      </w:r>
      <w:r>
        <w:rPr>
          <w:rFonts w:hint="default" w:ascii="Arial" w:hAnsi="Arial" w:cs="Arial"/>
          <w:bCs/>
          <w:color w:val="auto"/>
          <w:sz w:val="24"/>
          <w:szCs w:val="24"/>
          <w:lang w:val="en-US"/>
        </w:rPr>
        <w:t xml:space="preserve"> </w:t>
      </w:r>
      <w:r>
        <w:rPr>
          <w:rFonts w:hint="default" w:ascii="Arial" w:hAnsi="Arial" w:cs="Arial"/>
          <w:bCs/>
          <w:color w:val="auto"/>
          <w:sz w:val="24"/>
          <w:szCs w:val="24"/>
        </w:rPr>
        <w:t xml:space="preserve">line </w:t>
      </w:r>
      <w:r>
        <w:rPr>
          <w:rFonts w:hint="default" w:ascii="Arial" w:hAnsi="Arial" w:cs="Arial"/>
          <w:bCs/>
          <w:color w:val="auto"/>
          <w:sz w:val="24"/>
          <w:szCs w:val="24"/>
          <w:lang w:val="en-US"/>
        </w:rPr>
        <w:t>spacing, maximum 60</w:t>
      </w:r>
      <w:r>
        <w:rPr>
          <w:rFonts w:hint="default" w:ascii="Arial" w:hAnsi="Arial" w:eastAsia="Arial Narrow" w:cs="Arial"/>
          <w:color w:val="000000"/>
          <w:kern w:val="0"/>
          <w:sz w:val="24"/>
          <w:szCs w:val="24"/>
          <w:lang w:val="en-US" w:eastAsia="zh-CN" w:bidi="ar"/>
        </w:rPr>
        <w:t xml:space="preserve">0 words). </w:t>
      </w:r>
    </w:p>
    <w:p w14:paraId="02EE66EB">
      <w:pPr>
        <w:keepNext w:val="0"/>
        <w:keepLines w:val="0"/>
        <w:pageBreakBefore w:val="0"/>
        <w:widowControl/>
        <w:suppressLineNumbers w:val="0"/>
        <w:kinsoku/>
        <w:wordWrap/>
        <w:overflowPunct/>
        <w:topLinePunct w:val="0"/>
        <w:autoSpaceDE/>
        <w:autoSpaceDN/>
        <w:bidi w:val="0"/>
        <w:adjustRightInd/>
        <w:snapToGrid/>
        <w:spacing w:after="0" w:line="360" w:lineRule="auto"/>
        <w:jc w:val="both"/>
        <w:textAlignment w:val="auto"/>
        <w:rPr>
          <w:rFonts w:hint="default" w:ascii="Arial" w:hAnsi="Arial" w:eastAsia="Arial Narrow" w:cs="Arial"/>
          <w:color w:val="000000"/>
          <w:kern w:val="0"/>
          <w:sz w:val="24"/>
          <w:szCs w:val="24"/>
          <w:lang w:val="en-US" w:eastAsia="zh-CN" w:bidi="ar"/>
        </w:rPr>
      </w:pPr>
    </w:p>
    <w:p w14:paraId="7649ED66">
      <w:pPr>
        <w:keepNext w:val="0"/>
        <w:keepLines w:val="0"/>
        <w:pageBreakBefore w:val="0"/>
        <w:widowControl/>
        <w:suppressLineNumbers w:val="0"/>
        <w:kinsoku/>
        <w:wordWrap/>
        <w:overflowPunct/>
        <w:topLinePunct w:val="0"/>
        <w:autoSpaceDE/>
        <w:autoSpaceDN/>
        <w:bidi w:val="0"/>
        <w:adjustRightInd/>
        <w:snapToGrid/>
        <w:spacing w:after="0" w:line="360" w:lineRule="auto"/>
        <w:jc w:val="both"/>
        <w:textAlignment w:val="auto"/>
        <w:rPr>
          <w:rFonts w:hint="default" w:ascii="Arial" w:hAnsi="Arial" w:eastAsia="Arial Narrow"/>
          <w:color w:val="000000"/>
          <w:kern w:val="0"/>
          <w:sz w:val="24"/>
          <w:szCs w:val="24"/>
          <w:lang w:val="en-US" w:eastAsia="zh-CN"/>
        </w:rPr>
      </w:pPr>
      <w:r>
        <w:rPr>
          <w:rFonts w:hint="default" w:ascii="Arial" w:hAnsi="Arial" w:eastAsia="Arial Narrow"/>
          <w:color w:val="000000"/>
          <w:kern w:val="0"/>
          <w:sz w:val="24"/>
          <w:szCs w:val="24"/>
          <w:lang w:val="en-US" w:eastAsia="zh-CN"/>
        </w:rPr>
        <w:t>An abstract is a short, self-contained statement that summarizes your work as a whole. This is not a review of your work, nor is it an excerpted passage from your work; it is an original document that describes what your thesis/dissertation is about. It may contain the scope, purpose, results, and contents of your work.  .</w:t>
      </w:r>
    </w:p>
    <w:p w14:paraId="6F5DBD49">
      <w:pPr>
        <w:keepNext w:val="0"/>
        <w:keepLines w:val="0"/>
        <w:pageBreakBefore w:val="0"/>
        <w:widowControl/>
        <w:suppressLineNumbers w:val="0"/>
        <w:kinsoku/>
        <w:wordWrap/>
        <w:overflowPunct/>
        <w:topLinePunct w:val="0"/>
        <w:autoSpaceDE/>
        <w:autoSpaceDN/>
        <w:bidi w:val="0"/>
        <w:adjustRightInd/>
        <w:snapToGrid/>
        <w:spacing w:after="0" w:line="360" w:lineRule="auto"/>
        <w:jc w:val="both"/>
        <w:textAlignment w:val="auto"/>
        <w:rPr>
          <w:rFonts w:hint="default" w:ascii="Arial" w:hAnsi="Arial" w:cs="Arial"/>
          <w:sz w:val="24"/>
          <w:szCs w:val="24"/>
        </w:rPr>
      </w:pPr>
      <w:r>
        <w:rPr>
          <w:rFonts w:hint="default" w:ascii="Arial" w:hAnsi="Arial" w:eastAsia="Arial Narrow" w:cs="Arial"/>
          <w:color w:val="000000"/>
          <w:kern w:val="0"/>
          <w:sz w:val="24"/>
          <w:szCs w:val="24"/>
          <w:lang w:val="en-US" w:eastAsia="zh-CN" w:bidi="ar"/>
        </w:rPr>
        <w:t xml:space="preserve">Abstracts should include: </w:t>
      </w:r>
    </w:p>
    <w:p w14:paraId="19145C59">
      <w:pPr>
        <w:keepNext w:val="0"/>
        <w:keepLines w:val="0"/>
        <w:pageBreakBefore w:val="0"/>
        <w:widowControl/>
        <w:numPr>
          <w:ilvl w:val="0"/>
          <w:numId w:val="11"/>
        </w:numPr>
        <w:suppressLineNumbers w:val="0"/>
        <w:kinsoku/>
        <w:wordWrap/>
        <w:overflowPunct/>
        <w:topLinePunct w:val="0"/>
        <w:autoSpaceDE/>
        <w:autoSpaceDN/>
        <w:bidi w:val="0"/>
        <w:adjustRightInd/>
        <w:snapToGrid/>
        <w:spacing w:after="0" w:line="360" w:lineRule="auto"/>
        <w:ind w:left="420" w:leftChars="0" w:hanging="420" w:firstLineChars="0"/>
        <w:jc w:val="both"/>
        <w:textAlignment w:val="auto"/>
        <w:rPr>
          <w:rFonts w:hint="default" w:ascii="Arial" w:hAnsi="Arial" w:cs="Arial"/>
          <w:sz w:val="24"/>
          <w:szCs w:val="24"/>
        </w:rPr>
      </w:pPr>
      <w:r>
        <w:rPr>
          <w:rFonts w:hint="default" w:ascii="Arial" w:hAnsi="Arial" w:eastAsia="Arial Narrow" w:cs="Arial"/>
          <w:color w:val="000000"/>
          <w:kern w:val="0"/>
          <w:sz w:val="24"/>
          <w:szCs w:val="24"/>
          <w:lang w:val="en-US" w:eastAsia="zh-CN" w:bidi="ar"/>
        </w:rPr>
        <w:t xml:space="preserve">brief background to the project and statement of problem </w:t>
      </w:r>
    </w:p>
    <w:p w14:paraId="07E37C78">
      <w:pPr>
        <w:keepNext w:val="0"/>
        <w:keepLines w:val="0"/>
        <w:pageBreakBefore w:val="0"/>
        <w:widowControl/>
        <w:numPr>
          <w:ilvl w:val="0"/>
          <w:numId w:val="11"/>
        </w:numPr>
        <w:suppressLineNumbers w:val="0"/>
        <w:kinsoku/>
        <w:wordWrap/>
        <w:overflowPunct/>
        <w:topLinePunct w:val="0"/>
        <w:autoSpaceDE/>
        <w:autoSpaceDN/>
        <w:bidi w:val="0"/>
        <w:adjustRightInd/>
        <w:snapToGrid/>
        <w:spacing w:after="0" w:line="360" w:lineRule="auto"/>
        <w:ind w:left="420" w:leftChars="0" w:hanging="420" w:firstLineChars="0"/>
        <w:jc w:val="both"/>
        <w:textAlignment w:val="auto"/>
        <w:rPr>
          <w:rFonts w:hint="default" w:ascii="Arial" w:hAnsi="Arial" w:cs="Arial"/>
          <w:sz w:val="24"/>
          <w:szCs w:val="24"/>
        </w:rPr>
      </w:pPr>
      <w:r>
        <w:rPr>
          <w:rFonts w:hint="default" w:ascii="Arial" w:hAnsi="Arial" w:eastAsia="Arial Narrow" w:cs="Arial"/>
          <w:color w:val="000000"/>
          <w:kern w:val="0"/>
          <w:sz w:val="24"/>
          <w:szCs w:val="24"/>
          <w:lang w:val="en-US" w:eastAsia="zh-CN" w:bidi="ar"/>
        </w:rPr>
        <w:t xml:space="preserve">brief exposition/description of methods and procedures </w:t>
      </w:r>
    </w:p>
    <w:p w14:paraId="14117186">
      <w:pPr>
        <w:keepNext w:val="0"/>
        <w:keepLines w:val="0"/>
        <w:pageBreakBefore w:val="0"/>
        <w:widowControl/>
        <w:numPr>
          <w:ilvl w:val="0"/>
          <w:numId w:val="11"/>
        </w:numPr>
        <w:suppressLineNumbers w:val="0"/>
        <w:kinsoku/>
        <w:wordWrap/>
        <w:overflowPunct/>
        <w:topLinePunct w:val="0"/>
        <w:autoSpaceDE/>
        <w:autoSpaceDN/>
        <w:bidi w:val="0"/>
        <w:adjustRightInd/>
        <w:snapToGrid/>
        <w:spacing w:after="0" w:line="360" w:lineRule="auto"/>
        <w:ind w:left="420" w:leftChars="0" w:hanging="420" w:firstLineChars="0"/>
        <w:jc w:val="both"/>
        <w:textAlignment w:val="auto"/>
        <w:rPr>
          <w:rFonts w:hint="default" w:ascii="Arial" w:hAnsi="Arial" w:eastAsia="Arial Narrow" w:cs="Arial"/>
          <w:color w:val="000000"/>
          <w:kern w:val="0"/>
          <w:sz w:val="24"/>
          <w:szCs w:val="24"/>
          <w:lang w:val="en-US" w:eastAsia="zh-CN" w:bidi="ar"/>
        </w:rPr>
      </w:pPr>
      <w:r>
        <w:rPr>
          <w:rFonts w:hint="default" w:ascii="Arial" w:hAnsi="Arial" w:eastAsia="Arial Narrow" w:cs="Arial"/>
          <w:color w:val="000000"/>
          <w:kern w:val="0"/>
          <w:sz w:val="24"/>
          <w:szCs w:val="24"/>
          <w:lang w:val="en-US" w:eastAsia="zh-CN" w:bidi="ar"/>
        </w:rPr>
        <w:t>brief summary of findings</w:t>
      </w:r>
    </w:p>
    <w:p w14:paraId="48168E4B">
      <w:pPr>
        <w:keepNext w:val="0"/>
        <w:keepLines w:val="0"/>
        <w:pageBreakBefore w:val="0"/>
        <w:widowControl/>
        <w:numPr>
          <w:ilvl w:val="0"/>
          <w:numId w:val="11"/>
        </w:numPr>
        <w:suppressLineNumbers w:val="0"/>
        <w:kinsoku/>
        <w:wordWrap/>
        <w:overflowPunct/>
        <w:topLinePunct w:val="0"/>
        <w:autoSpaceDE/>
        <w:autoSpaceDN/>
        <w:bidi w:val="0"/>
        <w:adjustRightInd/>
        <w:snapToGrid/>
        <w:spacing w:after="0" w:line="360" w:lineRule="auto"/>
        <w:ind w:left="420" w:leftChars="0" w:hanging="420" w:firstLineChars="0"/>
        <w:jc w:val="both"/>
        <w:textAlignment w:val="auto"/>
        <w:rPr>
          <w:rFonts w:hint="default" w:ascii="Arial" w:hAnsi="Arial" w:eastAsia="Arial Narrow" w:cs="Arial"/>
          <w:color w:val="000000"/>
          <w:kern w:val="0"/>
          <w:sz w:val="24"/>
          <w:szCs w:val="24"/>
          <w:lang w:val="en-US" w:eastAsia="zh-CN" w:bidi="ar"/>
        </w:rPr>
      </w:pPr>
      <w:r>
        <w:rPr>
          <w:rFonts w:hint="default" w:ascii="Arial" w:hAnsi="Arial" w:eastAsia="Arial Narrow" w:cs="Arial"/>
          <w:color w:val="000000"/>
          <w:kern w:val="0"/>
          <w:sz w:val="24"/>
          <w:szCs w:val="24"/>
          <w:lang w:val="en-US" w:eastAsia="zh-CN" w:bidi="ar"/>
        </w:rPr>
        <w:t>Brief conclusion and recommendation</w:t>
      </w:r>
    </w:p>
    <w:p w14:paraId="28B72004">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b/>
          <w:bCs/>
          <w:color w:val="808080"/>
          <w:sz w:val="28"/>
        </w:rPr>
      </w:pPr>
    </w:p>
    <w:p w14:paraId="1EB46ECB">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rPr>
      </w:pPr>
    </w:p>
    <w:p w14:paraId="60FA68E2">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rPr>
      </w:pPr>
    </w:p>
    <w:p w14:paraId="595B5B26">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sz w:val="28"/>
          <w:szCs w:val="28"/>
          <w:lang w:val="en-US"/>
        </w:rPr>
      </w:pPr>
    </w:p>
    <w:p w14:paraId="28019CE9">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sz w:val="28"/>
          <w:szCs w:val="28"/>
          <w:lang w:val="en-US"/>
        </w:rPr>
      </w:pPr>
    </w:p>
    <w:p w14:paraId="4E3AE064">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sz w:val="28"/>
          <w:szCs w:val="28"/>
          <w:lang w:val="en-US"/>
        </w:rPr>
      </w:pPr>
    </w:p>
    <w:p w14:paraId="5AC94842">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sz w:val="28"/>
          <w:szCs w:val="28"/>
          <w:lang w:val="en-US"/>
        </w:rPr>
      </w:pPr>
    </w:p>
    <w:p w14:paraId="343246D6">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sz w:val="28"/>
          <w:szCs w:val="28"/>
          <w:lang w:val="en-US"/>
        </w:rPr>
      </w:pPr>
    </w:p>
    <w:p w14:paraId="3E021E0D">
      <w:pPr>
        <w:rPr>
          <w:rFonts w:hint="default"/>
        </w:rPr>
      </w:pPr>
      <w:bookmarkStart w:id="15" w:name="_Toc19910"/>
      <w:r>
        <w:rPr>
          <w:rFonts w:hint="default"/>
        </w:rPr>
        <w:br w:type="page"/>
      </w:r>
    </w:p>
    <w:p w14:paraId="3EED2A65">
      <w:pPr>
        <w:pStyle w:val="2"/>
        <w:pageBreakBefore w:val="0"/>
        <w:widowControl/>
        <w:kinsoku/>
        <w:wordWrap/>
        <w:overflowPunct/>
        <w:topLinePunct w:val="0"/>
        <w:autoSpaceDE/>
        <w:autoSpaceDN/>
        <w:bidi w:val="0"/>
        <w:adjustRightInd/>
        <w:snapToGrid/>
        <w:spacing w:after="0" w:line="360" w:lineRule="auto"/>
        <w:textAlignment w:val="auto"/>
      </w:pPr>
      <w:r>
        <w:rPr>
          <w:rFonts w:hint="default"/>
        </w:rPr>
        <w:t>ACKNOWLEDG</w:t>
      </w:r>
      <w:r>
        <w:rPr>
          <w:rFonts w:hint="default"/>
          <w:lang w:val="en-US"/>
        </w:rPr>
        <w:t>E</w:t>
      </w:r>
      <w:r>
        <w:rPr>
          <w:rFonts w:hint="default"/>
        </w:rPr>
        <w:t>MENTS</w:t>
      </w:r>
      <w:bookmarkEnd w:id="2"/>
      <w:bookmarkEnd w:id="3"/>
      <w:bookmarkEnd w:id="4"/>
      <w:bookmarkEnd w:id="5"/>
      <w:bookmarkEnd w:id="6"/>
      <w:bookmarkEnd w:id="7"/>
      <w:bookmarkEnd w:id="8"/>
      <w:bookmarkEnd w:id="9"/>
      <w:bookmarkEnd w:id="10"/>
      <w:bookmarkEnd w:id="12"/>
      <w:bookmarkEnd w:id="15"/>
    </w:p>
    <w:p w14:paraId="22A5158F">
      <w:pPr>
        <w:pageBreakBefore w:val="0"/>
        <w:widowControl/>
        <w:kinsoku/>
        <w:wordWrap/>
        <w:overflowPunct/>
        <w:topLinePunct w:val="0"/>
        <w:autoSpaceDE/>
        <w:autoSpaceDN/>
        <w:bidi w:val="0"/>
        <w:adjustRightInd/>
        <w:snapToGrid/>
        <w:spacing w:after="0" w:line="360" w:lineRule="auto"/>
        <w:ind w:left="0" w:leftChars="0" w:right="0" w:rightChars="0" w:firstLine="0" w:firstLineChars="0"/>
        <w:jc w:val="both"/>
        <w:textAlignment w:val="auto"/>
        <w:rPr>
          <w:rFonts w:hint="default" w:ascii="Arial" w:hAnsi="Arial" w:cs="Arial"/>
          <w:sz w:val="24"/>
          <w:szCs w:val="24"/>
        </w:rPr>
      </w:pPr>
      <w:r>
        <w:rPr>
          <w:rFonts w:hint="default" w:ascii="Arial" w:hAnsi="Arial" w:cs="Arial"/>
          <w:sz w:val="24"/>
          <w:szCs w:val="24"/>
        </w:rPr>
        <w:t xml:space="preserve">Perhaps you wish to acknowledge your </w:t>
      </w:r>
      <w:r>
        <w:rPr>
          <w:rFonts w:hint="default" w:ascii="Arial" w:hAnsi="Arial" w:cs="Arial"/>
          <w:sz w:val="24"/>
          <w:szCs w:val="24"/>
          <w:lang w:val="en-US"/>
        </w:rPr>
        <w:t>supervisors and other members of staff</w:t>
      </w:r>
      <w:r>
        <w:rPr>
          <w:rFonts w:hint="default" w:ascii="Arial" w:hAnsi="Arial" w:cs="Arial"/>
          <w:sz w:val="24"/>
          <w:szCs w:val="24"/>
        </w:rPr>
        <w:t xml:space="preserve"> or some of the fellow students that helped you work on your thesis/dissertation. Here is the page where you would do that. </w:t>
      </w:r>
    </w:p>
    <w:p w14:paraId="6DD9BC1F">
      <w:pPr>
        <w:pStyle w:val="2"/>
        <w:pageBreakBefore w:val="0"/>
        <w:widowControl/>
        <w:kinsoku/>
        <w:wordWrap/>
        <w:overflowPunct/>
        <w:topLinePunct w:val="0"/>
        <w:autoSpaceDE/>
        <w:autoSpaceDN/>
        <w:bidi w:val="0"/>
        <w:adjustRightInd/>
        <w:snapToGrid/>
        <w:spacing w:after="0" w:line="360" w:lineRule="auto"/>
        <w:textAlignment w:val="auto"/>
        <w:rPr>
          <w:sz w:val="24"/>
          <w:szCs w:val="24"/>
        </w:rPr>
      </w:pPr>
    </w:p>
    <w:p w14:paraId="64D7671A">
      <w:pPr>
        <w:pageBreakBefore w:val="0"/>
        <w:widowControl/>
        <w:numPr>
          <w:ilvl w:val="0"/>
          <w:numId w:val="0"/>
        </w:numPr>
        <w:kinsoku/>
        <w:wordWrap/>
        <w:overflowPunct/>
        <w:topLinePunct w:val="0"/>
        <w:autoSpaceDE/>
        <w:autoSpaceDN/>
        <w:bidi w:val="0"/>
        <w:adjustRightInd/>
        <w:snapToGrid/>
        <w:spacing w:after="0" w:line="360" w:lineRule="auto"/>
        <w:jc w:val="both"/>
        <w:textAlignment w:val="auto"/>
        <w:rPr>
          <w:rFonts w:ascii="Arial" w:hAnsi="Arial"/>
          <w:bCs/>
          <w:sz w:val="24"/>
          <w:szCs w:val="24"/>
        </w:rPr>
      </w:pPr>
      <w:r>
        <w:rPr>
          <w:rFonts w:hint="default" w:ascii="Arial" w:hAnsi="Arial"/>
          <w:bCs/>
          <w:color w:val="808080"/>
          <w:sz w:val="24"/>
          <w:szCs w:val="24"/>
          <w:lang w:val="en-US"/>
        </w:rPr>
        <w:t>Include</w:t>
      </w:r>
      <w:r>
        <w:rPr>
          <w:rFonts w:ascii="Arial" w:hAnsi="Arial"/>
          <w:bCs/>
          <w:color w:val="808080"/>
          <w:sz w:val="24"/>
          <w:szCs w:val="24"/>
        </w:rPr>
        <w:t xml:space="preserve"> name of person, with brief explanation if necessary. </w:t>
      </w:r>
      <w:r>
        <w:rPr>
          <w:rFonts w:hint="default" w:ascii="Arial" w:hAnsi="Arial"/>
          <w:bCs/>
          <w:color w:val="808080"/>
          <w:sz w:val="24"/>
          <w:szCs w:val="24"/>
          <w:lang w:val="en-US"/>
        </w:rPr>
        <w:t xml:space="preserve">You can thank </w:t>
      </w:r>
      <w:r>
        <w:rPr>
          <w:rFonts w:ascii="Arial" w:hAnsi="Arial"/>
          <w:bCs/>
          <w:color w:val="808080"/>
          <w:sz w:val="24"/>
          <w:szCs w:val="24"/>
        </w:rPr>
        <w:t xml:space="preserve">as many </w:t>
      </w:r>
      <w:r>
        <w:rPr>
          <w:rFonts w:hint="default" w:ascii="Arial" w:hAnsi="Arial"/>
          <w:bCs/>
          <w:color w:val="808080"/>
          <w:sz w:val="24"/>
          <w:szCs w:val="24"/>
          <w:lang w:val="en-US"/>
        </w:rPr>
        <w:t xml:space="preserve">people </w:t>
      </w:r>
      <w:r>
        <w:rPr>
          <w:rFonts w:ascii="Arial" w:hAnsi="Arial"/>
          <w:bCs/>
          <w:color w:val="808080"/>
          <w:sz w:val="24"/>
          <w:szCs w:val="24"/>
        </w:rPr>
        <w:t>as you wish (but within reason).</w:t>
      </w:r>
    </w:p>
    <w:p w14:paraId="53CD74FE">
      <w:pPr>
        <w:pageBreakBefore w:val="0"/>
        <w:widowControl/>
        <w:kinsoku/>
        <w:wordWrap/>
        <w:overflowPunct/>
        <w:topLinePunct w:val="0"/>
        <w:autoSpaceDE/>
        <w:autoSpaceDN/>
        <w:bidi w:val="0"/>
        <w:adjustRightInd/>
        <w:snapToGrid/>
        <w:spacing w:after="0" w:line="360" w:lineRule="auto"/>
        <w:jc w:val="both"/>
        <w:textAlignment w:val="auto"/>
        <w:rPr>
          <w:rFonts w:ascii="Arial" w:hAnsi="Arial"/>
          <w:bCs/>
          <w:color w:val="808080"/>
          <w:sz w:val="24"/>
          <w:szCs w:val="24"/>
        </w:rPr>
      </w:pPr>
    </w:p>
    <w:p w14:paraId="6937BC4C">
      <w:pPr>
        <w:pageBreakBefore w:val="0"/>
        <w:widowControl/>
        <w:kinsoku/>
        <w:wordWrap/>
        <w:overflowPunct/>
        <w:topLinePunct w:val="0"/>
        <w:autoSpaceDE/>
        <w:autoSpaceDN/>
        <w:bidi w:val="0"/>
        <w:adjustRightInd/>
        <w:snapToGrid/>
        <w:spacing w:after="0" w:line="360" w:lineRule="auto"/>
        <w:jc w:val="both"/>
        <w:textAlignment w:val="auto"/>
        <w:rPr>
          <w:rFonts w:ascii="Arial" w:hAnsi="Arial"/>
          <w:b/>
          <w:bCs/>
          <w:color w:val="808080"/>
          <w:sz w:val="24"/>
          <w:szCs w:val="24"/>
        </w:rPr>
      </w:pPr>
    </w:p>
    <w:p w14:paraId="5ADBCFFA">
      <w:pPr>
        <w:pageBreakBefore w:val="0"/>
        <w:widowControl/>
        <w:kinsoku/>
        <w:wordWrap/>
        <w:overflowPunct/>
        <w:topLinePunct w:val="0"/>
        <w:autoSpaceDE/>
        <w:autoSpaceDN/>
        <w:bidi w:val="0"/>
        <w:adjustRightInd/>
        <w:snapToGrid/>
        <w:spacing w:after="0" w:line="360" w:lineRule="auto"/>
        <w:jc w:val="both"/>
        <w:textAlignment w:val="auto"/>
        <w:rPr>
          <w:rFonts w:ascii="Arial" w:hAnsi="Arial"/>
          <w:b/>
          <w:bCs/>
          <w:color w:val="808080"/>
          <w:sz w:val="24"/>
          <w:szCs w:val="24"/>
        </w:rPr>
      </w:pPr>
    </w:p>
    <w:p w14:paraId="41247CC2">
      <w:pPr>
        <w:pageBreakBefore w:val="0"/>
        <w:widowControl/>
        <w:kinsoku/>
        <w:wordWrap/>
        <w:overflowPunct/>
        <w:topLinePunct w:val="0"/>
        <w:autoSpaceDE/>
        <w:autoSpaceDN/>
        <w:bidi w:val="0"/>
        <w:adjustRightInd/>
        <w:snapToGrid/>
        <w:spacing w:after="0" w:line="360" w:lineRule="auto"/>
        <w:jc w:val="both"/>
        <w:textAlignment w:val="auto"/>
        <w:rPr>
          <w:rFonts w:ascii="Arial" w:hAnsi="Arial"/>
          <w:b/>
          <w:bCs/>
          <w:color w:val="808080"/>
          <w:sz w:val="24"/>
          <w:szCs w:val="24"/>
        </w:rPr>
      </w:pPr>
    </w:p>
    <w:p w14:paraId="764CD493">
      <w:pPr>
        <w:pageBreakBefore w:val="0"/>
        <w:widowControl/>
        <w:kinsoku/>
        <w:wordWrap/>
        <w:overflowPunct/>
        <w:topLinePunct w:val="0"/>
        <w:autoSpaceDE/>
        <w:autoSpaceDN/>
        <w:bidi w:val="0"/>
        <w:adjustRightInd/>
        <w:snapToGrid/>
        <w:spacing w:after="0" w:line="360" w:lineRule="auto"/>
        <w:jc w:val="both"/>
        <w:textAlignment w:val="auto"/>
        <w:rPr>
          <w:rFonts w:ascii="Arial" w:hAnsi="Arial"/>
          <w:b w:val="0"/>
          <w:bCs w:val="0"/>
          <w:color w:val="808080"/>
          <w:sz w:val="24"/>
          <w:szCs w:val="24"/>
        </w:rPr>
      </w:pPr>
      <w:r>
        <w:rPr>
          <w:rFonts w:ascii="Arial" w:hAnsi="Arial"/>
          <w:b w:val="0"/>
          <w:bCs w:val="0"/>
          <w:color w:val="808080"/>
          <w:sz w:val="24"/>
          <w:szCs w:val="24"/>
        </w:rPr>
        <w:t>If you have received funding from any institution make sure you write the acknowledgement statement according to their instruction</w:t>
      </w:r>
    </w:p>
    <w:p w14:paraId="229D89C9">
      <w:pPr>
        <w:pageBreakBefore w:val="0"/>
        <w:widowControl/>
        <w:kinsoku/>
        <w:wordWrap/>
        <w:overflowPunct/>
        <w:topLinePunct w:val="0"/>
        <w:autoSpaceDE/>
        <w:autoSpaceDN/>
        <w:bidi w:val="0"/>
        <w:adjustRightInd/>
        <w:snapToGrid/>
        <w:spacing w:after="0" w:line="360" w:lineRule="auto"/>
        <w:textAlignment w:val="auto"/>
        <w:rPr>
          <w:sz w:val="24"/>
          <w:szCs w:val="24"/>
        </w:rPr>
        <w:sectPr>
          <w:headerReference r:id="rId11" w:type="default"/>
          <w:footerReference r:id="rId12" w:type="default"/>
          <w:pgSz w:w="12240" w:h="15840"/>
          <w:pgMar w:top="1440" w:right="1440" w:bottom="1440" w:left="2160" w:header="720" w:footer="720" w:gutter="0"/>
          <w:pgNumType w:fmt="lowerRoman"/>
          <w:cols w:space="720" w:num="1"/>
          <w:docGrid w:linePitch="360" w:charSpace="0"/>
        </w:sectPr>
      </w:pPr>
    </w:p>
    <w:p w14:paraId="66604919">
      <w:pPr>
        <w:pStyle w:val="2"/>
        <w:pageBreakBefore w:val="0"/>
        <w:widowControl/>
        <w:kinsoku/>
        <w:wordWrap/>
        <w:overflowPunct/>
        <w:topLinePunct w:val="0"/>
        <w:autoSpaceDE/>
        <w:autoSpaceDN/>
        <w:bidi w:val="0"/>
        <w:adjustRightInd/>
        <w:snapToGrid/>
        <w:spacing w:after="0" w:line="360" w:lineRule="auto"/>
        <w:textAlignment w:val="auto"/>
        <w:rPr>
          <w:rFonts w:hint="default"/>
          <w:lang w:val="en-US"/>
        </w:rPr>
      </w:pPr>
      <w:bookmarkStart w:id="16" w:name="_Toc15688"/>
      <w:r>
        <w:rPr>
          <w:rFonts w:hint="default"/>
          <w:lang w:val="en-US"/>
        </w:rPr>
        <w:t>TABLE OF CONTENTS</w:t>
      </w:r>
      <w:bookmarkEnd w:id="16"/>
    </w:p>
    <w:p w14:paraId="66E3338C">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 w:val="24"/>
          <w:szCs w:val="24"/>
          <w:lang w:val="en-US"/>
        </w:rPr>
        <w:fldChar w:fldCharType="begin"/>
      </w:r>
      <w:r>
        <w:rPr>
          <w:rFonts w:hint="default" w:ascii="Arial" w:hAnsi="Arial" w:cs="Arial"/>
          <w:sz w:val="24"/>
          <w:szCs w:val="24"/>
          <w:lang w:val="en-US"/>
        </w:rPr>
        <w:instrText xml:space="preserve">TOC \o "1-4" \h \u </w:instrText>
      </w:r>
      <w:r>
        <w:rPr>
          <w:rFonts w:hint="default" w:ascii="Arial" w:hAnsi="Arial" w:cs="Arial"/>
          <w:sz w:val="24"/>
          <w:szCs w:val="24"/>
          <w:lang w:val="en-US"/>
        </w:rPr>
        <w:fldChar w:fldCharType="separate"/>
      </w:r>
      <w:r>
        <w:rPr>
          <w:rFonts w:hint="default" w:ascii="Arial" w:hAnsi="Arial" w:cs="Arial"/>
          <w:szCs w:val="24"/>
          <w:lang w:val="en-US"/>
        </w:rPr>
        <w:fldChar w:fldCharType="begin"/>
      </w:r>
      <w:r>
        <w:rPr>
          <w:rFonts w:hint="default" w:ascii="Arial" w:hAnsi="Arial" w:cs="Arial"/>
          <w:szCs w:val="24"/>
          <w:lang w:val="en-US"/>
        </w:rPr>
        <w:instrText xml:space="preserve"> HYPERLINK \l _Toc8028 </w:instrText>
      </w:r>
      <w:r>
        <w:rPr>
          <w:rFonts w:hint="default" w:ascii="Arial" w:hAnsi="Arial" w:cs="Arial"/>
          <w:szCs w:val="24"/>
          <w:lang w:val="en-US"/>
        </w:rPr>
        <w:fldChar w:fldCharType="separate"/>
      </w:r>
      <w:r>
        <w:rPr>
          <w:rFonts w:hint="default"/>
          <w:lang w:val="en-US"/>
        </w:rPr>
        <w:t>DECLARATION</w:t>
      </w:r>
      <w:r>
        <w:tab/>
      </w:r>
      <w:r>
        <w:fldChar w:fldCharType="begin"/>
      </w:r>
      <w:r>
        <w:instrText xml:space="preserve"> PAGEREF _Toc8028 \h </w:instrText>
      </w:r>
      <w:r>
        <w:fldChar w:fldCharType="separate"/>
      </w:r>
      <w:r>
        <w:t>i</w:t>
      </w:r>
      <w:r>
        <w:fldChar w:fldCharType="end"/>
      </w:r>
      <w:r>
        <w:rPr>
          <w:rFonts w:hint="default" w:ascii="Arial" w:hAnsi="Arial" w:cs="Arial"/>
          <w:szCs w:val="24"/>
          <w:lang w:val="en-US"/>
        </w:rPr>
        <w:fldChar w:fldCharType="end"/>
      </w:r>
    </w:p>
    <w:p w14:paraId="7850F0E4">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_Toc31250 </w:instrText>
      </w:r>
      <w:r>
        <w:rPr>
          <w:rFonts w:hint="default" w:ascii="Arial" w:hAnsi="Arial" w:cs="Arial"/>
          <w:szCs w:val="24"/>
          <w:lang w:val="en-US"/>
        </w:rPr>
        <w:fldChar w:fldCharType="separate"/>
      </w:r>
      <w:r>
        <w:rPr>
          <w:rFonts w:hint="default"/>
          <w:lang w:val="en-US"/>
        </w:rPr>
        <w:t>APPROVAL FORM</w:t>
      </w:r>
      <w:r>
        <w:tab/>
      </w:r>
      <w:r>
        <w:fldChar w:fldCharType="begin"/>
      </w:r>
      <w:r>
        <w:instrText xml:space="preserve"> PAGEREF _Toc31250 \h </w:instrText>
      </w:r>
      <w:r>
        <w:fldChar w:fldCharType="separate"/>
      </w:r>
      <w:r>
        <w:t>ii</w:t>
      </w:r>
      <w:r>
        <w:fldChar w:fldCharType="end"/>
      </w:r>
      <w:r>
        <w:rPr>
          <w:rFonts w:hint="default" w:ascii="Arial" w:hAnsi="Arial" w:cs="Arial"/>
          <w:szCs w:val="24"/>
          <w:lang w:val="en-US"/>
        </w:rPr>
        <w:fldChar w:fldCharType="end"/>
      </w:r>
    </w:p>
    <w:p w14:paraId="76A4E0E9">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_Toc16368 </w:instrText>
      </w:r>
      <w:r>
        <w:rPr>
          <w:rFonts w:hint="default" w:ascii="Arial" w:hAnsi="Arial" w:cs="Arial"/>
          <w:szCs w:val="24"/>
          <w:lang w:val="en-US"/>
        </w:rPr>
        <w:fldChar w:fldCharType="separate"/>
      </w:r>
      <w:r>
        <w:rPr>
          <w:rFonts w:hint="default"/>
        </w:rPr>
        <w:t>DEDICATION</w:t>
      </w:r>
      <w:r>
        <w:tab/>
      </w:r>
      <w:r>
        <w:fldChar w:fldCharType="begin"/>
      </w:r>
      <w:r>
        <w:instrText xml:space="preserve"> PAGEREF _Toc16368 \h </w:instrText>
      </w:r>
      <w:r>
        <w:fldChar w:fldCharType="separate"/>
      </w:r>
      <w:r>
        <w:t>iii</w:t>
      </w:r>
      <w:r>
        <w:fldChar w:fldCharType="end"/>
      </w:r>
      <w:r>
        <w:rPr>
          <w:rFonts w:hint="default" w:ascii="Arial" w:hAnsi="Arial" w:cs="Arial"/>
          <w:szCs w:val="24"/>
          <w:lang w:val="en-US"/>
        </w:rPr>
        <w:fldChar w:fldCharType="end"/>
      </w:r>
    </w:p>
    <w:p w14:paraId="6DC7A894">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_Toc14400 </w:instrText>
      </w:r>
      <w:r>
        <w:rPr>
          <w:rFonts w:hint="default" w:ascii="Arial" w:hAnsi="Arial" w:cs="Arial"/>
          <w:szCs w:val="24"/>
          <w:lang w:val="en-US"/>
        </w:rPr>
        <w:fldChar w:fldCharType="separate"/>
      </w:r>
      <w:r>
        <w:rPr>
          <w:rFonts w:hint="default"/>
        </w:rPr>
        <w:t>ABSTRACT</w:t>
      </w:r>
      <w:r>
        <w:tab/>
      </w:r>
      <w:r>
        <w:fldChar w:fldCharType="begin"/>
      </w:r>
      <w:r>
        <w:instrText xml:space="preserve"> PAGEREF _Toc14400 \h </w:instrText>
      </w:r>
      <w:r>
        <w:fldChar w:fldCharType="separate"/>
      </w:r>
      <w:r>
        <w:t>iv</w:t>
      </w:r>
      <w:r>
        <w:fldChar w:fldCharType="end"/>
      </w:r>
      <w:r>
        <w:rPr>
          <w:rFonts w:hint="default" w:ascii="Arial" w:hAnsi="Arial" w:cs="Arial"/>
          <w:szCs w:val="24"/>
          <w:lang w:val="en-US"/>
        </w:rPr>
        <w:fldChar w:fldCharType="end"/>
      </w:r>
    </w:p>
    <w:p w14:paraId="0D987BC1">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_Toc19910 </w:instrText>
      </w:r>
      <w:r>
        <w:rPr>
          <w:rFonts w:hint="default" w:ascii="Arial" w:hAnsi="Arial" w:cs="Arial"/>
          <w:szCs w:val="24"/>
          <w:lang w:val="en-US"/>
        </w:rPr>
        <w:fldChar w:fldCharType="separate"/>
      </w:r>
      <w:r>
        <w:rPr>
          <w:rFonts w:hint="default"/>
        </w:rPr>
        <w:t>ACKNOWLEDG</w:t>
      </w:r>
      <w:r>
        <w:rPr>
          <w:rFonts w:hint="default"/>
          <w:lang w:val="en-US"/>
        </w:rPr>
        <w:t>E</w:t>
      </w:r>
      <w:r>
        <w:rPr>
          <w:rFonts w:hint="default"/>
        </w:rPr>
        <w:t>MENTS</w:t>
      </w:r>
      <w:r>
        <w:tab/>
      </w:r>
      <w:r>
        <w:fldChar w:fldCharType="begin"/>
      </w:r>
      <w:r>
        <w:instrText xml:space="preserve"> PAGEREF _Toc19910 \h </w:instrText>
      </w:r>
      <w:r>
        <w:fldChar w:fldCharType="separate"/>
      </w:r>
      <w:r>
        <w:t>v</w:t>
      </w:r>
      <w:r>
        <w:fldChar w:fldCharType="end"/>
      </w:r>
      <w:r>
        <w:rPr>
          <w:rFonts w:hint="default" w:ascii="Arial" w:hAnsi="Arial" w:cs="Arial"/>
          <w:szCs w:val="24"/>
          <w:lang w:val="en-US"/>
        </w:rPr>
        <w:fldChar w:fldCharType="end"/>
      </w:r>
    </w:p>
    <w:p w14:paraId="3E40A2B0">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_Toc15688 </w:instrText>
      </w:r>
      <w:r>
        <w:rPr>
          <w:rFonts w:hint="default" w:ascii="Arial" w:hAnsi="Arial" w:cs="Arial"/>
          <w:szCs w:val="24"/>
          <w:lang w:val="en-US"/>
        </w:rPr>
        <w:fldChar w:fldCharType="separate"/>
      </w:r>
      <w:r>
        <w:rPr>
          <w:rFonts w:hint="default"/>
          <w:lang w:val="en-US"/>
        </w:rPr>
        <w:t>TABLE OF CONTENTS</w:t>
      </w:r>
      <w:r>
        <w:tab/>
      </w:r>
      <w:r>
        <w:fldChar w:fldCharType="begin"/>
      </w:r>
      <w:r>
        <w:instrText xml:space="preserve"> PAGEREF _Toc15688 \h </w:instrText>
      </w:r>
      <w:r>
        <w:fldChar w:fldCharType="separate"/>
      </w:r>
      <w:r>
        <w:t>vi</w:t>
      </w:r>
      <w:r>
        <w:fldChar w:fldCharType="end"/>
      </w:r>
      <w:r>
        <w:rPr>
          <w:rFonts w:hint="default" w:ascii="Arial" w:hAnsi="Arial" w:cs="Arial"/>
          <w:szCs w:val="24"/>
          <w:lang w:val="en-US"/>
        </w:rPr>
        <w:fldChar w:fldCharType="end"/>
      </w:r>
    </w:p>
    <w:p w14:paraId="2A8288FA">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_Toc7221 </w:instrText>
      </w:r>
      <w:r>
        <w:rPr>
          <w:rFonts w:hint="default" w:ascii="Arial" w:hAnsi="Arial" w:cs="Arial"/>
          <w:szCs w:val="24"/>
          <w:lang w:val="en-US"/>
        </w:rPr>
        <w:fldChar w:fldCharType="separate"/>
      </w:r>
      <w:r>
        <w:rPr>
          <w:rFonts w:hint="default"/>
          <w:lang w:val="en-US"/>
        </w:rPr>
        <w:t>LIST OF ABBREVIATIONS</w:t>
      </w:r>
      <w:r>
        <w:tab/>
      </w:r>
      <w:r>
        <w:fldChar w:fldCharType="begin"/>
      </w:r>
      <w:r>
        <w:instrText xml:space="preserve"> PAGEREF _Toc7221 \h </w:instrText>
      </w:r>
      <w:r>
        <w:fldChar w:fldCharType="separate"/>
      </w:r>
      <w:r>
        <w:t>viii</w:t>
      </w:r>
      <w:r>
        <w:fldChar w:fldCharType="end"/>
      </w:r>
      <w:r>
        <w:rPr>
          <w:rFonts w:hint="default" w:ascii="Arial" w:hAnsi="Arial" w:cs="Arial"/>
          <w:szCs w:val="24"/>
          <w:lang w:val="en-US"/>
        </w:rPr>
        <w:fldChar w:fldCharType="end"/>
      </w:r>
    </w:p>
    <w:p w14:paraId="2E83826A">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_Toc32254 </w:instrText>
      </w:r>
      <w:r>
        <w:rPr>
          <w:rFonts w:hint="default" w:ascii="Arial" w:hAnsi="Arial" w:cs="Arial"/>
          <w:szCs w:val="24"/>
          <w:lang w:val="en-US"/>
        </w:rPr>
        <w:fldChar w:fldCharType="separate"/>
      </w:r>
      <w:r>
        <w:rPr>
          <w:lang w:val="en-US"/>
        </w:rPr>
        <w:t>LIST OF SYMBOLS</w:t>
      </w:r>
      <w:r>
        <w:tab/>
      </w:r>
      <w:r>
        <w:fldChar w:fldCharType="begin"/>
      </w:r>
      <w:r>
        <w:instrText xml:space="preserve"> PAGEREF _Toc32254 \h </w:instrText>
      </w:r>
      <w:r>
        <w:fldChar w:fldCharType="separate"/>
      </w:r>
      <w:r>
        <w:t>ix</w:t>
      </w:r>
      <w:r>
        <w:fldChar w:fldCharType="end"/>
      </w:r>
      <w:r>
        <w:rPr>
          <w:rFonts w:hint="default" w:ascii="Arial" w:hAnsi="Arial" w:cs="Arial"/>
          <w:szCs w:val="24"/>
          <w:lang w:val="en-US"/>
        </w:rPr>
        <w:fldChar w:fldCharType="end"/>
      </w:r>
    </w:p>
    <w:p w14:paraId="4D3DB8F1">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_Toc2081 </w:instrText>
      </w:r>
      <w:r>
        <w:rPr>
          <w:rFonts w:hint="default" w:ascii="Arial" w:hAnsi="Arial" w:cs="Arial"/>
          <w:szCs w:val="24"/>
          <w:lang w:val="en-US"/>
        </w:rPr>
        <w:fldChar w:fldCharType="separate"/>
      </w:r>
      <w:r>
        <w:t>LIST OF TABLES</w:t>
      </w:r>
      <w:r>
        <w:tab/>
      </w:r>
      <w:r>
        <w:fldChar w:fldCharType="begin"/>
      </w:r>
      <w:r>
        <w:instrText xml:space="preserve"> PAGEREF _Toc2081 \h </w:instrText>
      </w:r>
      <w:r>
        <w:fldChar w:fldCharType="separate"/>
      </w:r>
      <w:r>
        <w:t>x</w:t>
      </w:r>
      <w:r>
        <w:fldChar w:fldCharType="end"/>
      </w:r>
      <w:r>
        <w:rPr>
          <w:rFonts w:hint="default" w:ascii="Arial" w:hAnsi="Arial" w:cs="Arial"/>
          <w:szCs w:val="24"/>
          <w:lang w:val="en-US"/>
        </w:rPr>
        <w:fldChar w:fldCharType="end"/>
      </w:r>
    </w:p>
    <w:p w14:paraId="64F037B5">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_Toc6578 </w:instrText>
      </w:r>
      <w:r>
        <w:rPr>
          <w:rFonts w:hint="default" w:ascii="Arial" w:hAnsi="Arial" w:cs="Arial"/>
          <w:szCs w:val="24"/>
          <w:lang w:val="en-US"/>
        </w:rPr>
        <w:fldChar w:fldCharType="separate"/>
      </w:r>
      <w:r>
        <w:t>LIST OF FIGURES</w:t>
      </w:r>
      <w:r>
        <w:tab/>
      </w:r>
      <w:r>
        <w:fldChar w:fldCharType="begin"/>
      </w:r>
      <w:r>
        <w:instrText xml:space="preserve"> PAGEREF _Toc6578 \h </w:instrText>
      </w:r>
      <w:r>
        <w:fldChar w:fldCharType="separate"/>
      </w:r>
      <w:r>
        <w:t>xi</w:t>
      </w:r>
      <w:r>
        <w:fldChar w:fldCharType="end"/>
      </w:r>
      <w:r>
        <w:rPr>
          <w:rFonts w:hint="default" w:ascii="Arial" w:hAnsi="Arial" w:cs="Arial"/>
          <w:szCs w:val="24"/>
          <w:lang w:val="en-US"/>
        </w:rPr>
        <w:fldChar w:fldCharType="end"/>
      </w:r>
    </w:p>
    <w:p w14:paraId="31E3A72D">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_Toc22980 </w:instrText>
      </w:r>
      <w:r>
        <w:rPr>
          <w:rFonts w:hint="default" w:ascii="Arial" w:hAnsi="Arial" w:cs="Arial"/>
          <w:szCs w:val="24"/>
          <w:lang w:val="en-US"/>
        </w:rPr>
        <w:fldChar w:fldCharType="separate"/>
      </w:r>
      <w:r>
        <w:rPr>
          <w:lang w:val="en-US"/>
        </w:rPr>
        <w:t xml:space="preserve">CHAPTER 1: </w:t>
      </w:r>
      <w:r>
        <w:rPr>
          <w:rFonts w:hint="default"/>
          <w:lang w:val="en-US"/>
        </w:rPr>
        <w:t>BACKGROUND AND JUSTIFICATION</w:t>
      </w:r>
      <w:r>
        <w:tab/>
      </w:r>
      <w:r>
        <w:fldChar w:fldCharType="begin"/>
      </w:r>
      <w:r>
        <w:instrText xml:space="preserve"> PAGEREF _Toc22980 \h </w:instrText>
      </w:r>
      <w:r>
        <w:fldChar w:fldCharType="separate"/>
      </w:r>
      <w:r>
        <w:t>1</w:t>
      </w:r>
      <w:r>
        <w:fldChar w:fldCharType="end"/>
      </w:r>
      <w:r>
        <w:rPr>
          <w:rFonts w:hint="default" w:ascii="Arial" w:hAnsi="Arial" w:cs="Arial"/>
          <w:szCs w:val="24"/>
          <w:lang w:val="en-US"/>
        </w:rPr>
        <w:fldChar w:fldCharType="end"/>
      </w:r>
    </w:p>
    <w:p w14:paraId="50A408E4">
      <w:pPr>
        <w:pStyle w:val="144"/>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_Toc27954 </w:instrText>
      </w:r>
      <w:r>
        <w:rPr>
          <w:rFonts w:hint="default" w:ascii="Arial" w:hAnsi="Arial" w:cs="Arial"/>
          <w:szCs w:val="24"/>
          <w:lang w:val="en-US"/>
        </w:rPr>
        <w:fldChar w:fldCharType="separate"/>
      </w:r>
      <w:r>
        <w:rPr>
          <w:rFonts w:hint="default" w:ascii="Arial" w:hAnsi="Arial" w:eastAsia="SimSun" w:cs="Arial"/>
          <w:szCs w:val="24"/>
          <w:lang w:val="en-US"/>
        </w:rPr>
        <w:t xml:space="preserve">1.1. </w:t>
      </w:r>
      <w:r>
        <w:rPr>
          <w:lang w:val="en-US"/>
        </w:rPr>
        <w:t>Subsection 1 (heading level 2)</w:t>
      </w:r>
      <w:r>
        <w:tab/>
      </w:r>
      <w:r>
        <w:fldChar w:fldCharType="begin"/>
      </w:r>
      <w:r>
        <w:instrText xml:space="preserve"> PAGEREF _Toc27954 \h </w:instrText>
      </w:r>
      <w:r>
        <w:fldChar w:fldCharType="separate"/>
      </w:r>
      <w:r>
        <w:t>1</w:t>
      </w:r>
      <w:r>
        <w:fldChar w:fldCharType="end"/>
      </w:r>
      <w:r>
        <w:rPr>
          <w:rFonts w:hint="default" w:ascii="Arial" w:hAnsi="Arial" w:cs="Arial"/>
          <w:szCs w:val="24"/>
          <w:lang w:val="en-US"/>
        </w:rPr>
        <w:fldChar w:fldCharType="end"/>
      </w:r>
    </w:p>
    <w:p w14:paraId="7D6B8E70">
      <w:pPr>
        <w:pStyle w:val="145"/>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_Toc25129 </w:instrText>
      </w:r>
      <w:r>
        <w:rPr>
          <w:rFonts w:hint="default" w:ascii="Arial" w:hAnsi="Arial" w:cs="Arial"/>
          <w:szCs w:val="24"/>
          <w:lang w:val="en-US"/>
        </w:rPr>
        <w:fldChar w:fldCharType="separate"/>
      </w:r>
      <w:r>
        <w:rPr>
          <w:rFonts w:hint="default"/>
          <w:lang w:val="en-US"/>
        </w:rPr>
        <w:t xml:space="preserve">1.1.1. </w:t>
      </w:r>
      <w:r>
        <w:rPr>
          <w:lang w:val="en-US"/>
        </w:rPr>
        <w:t>subsection (heading level 3)</w:t>
      </w:r>
      <w:r>
        <w:tab/>
      </w:r>
      <w:r>
        <w:fldChar w:fldCharType="begin"/>
      </w:r>
      <w:r>
        <w:instrText xml:space="preserve"> PAGEREF _Toc25129 \h </w:instrText>
      </w:r>
      <w:r>
        <w:fldChar w:fldCharType="separate"/>
      </w:r>
      <w:r>
        <w:t>1</w:t>
      </w:r>
      <w:r>
        <w:fldChar w:fldCharType="end"/>
      </w:r>
      <w:r>
        <w:rPr>
          <w:rFonts w:hint="default" w:ascii="Arial" w:hAnsi="Arial" w:cs="Arial"/>
          <w:szCs w:val="24"/>
          <w:lang w:val="en-US"/>
        </w:rPr>
        <w:fldChar w:fldCharType="end"/>
      </w:r>
    </w:p>
    <w:p w14:paraId="0C8D09B9">
      <w:pPr>
        <w:pStyle w:val="146"/>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_Toc14064 </w:instrText>
      </w:r>
      <w:r>
        <w:rPr>
          <w:rFonts w:hint="default" w:ascii="Arial" w:hAnsi="Arial" w:cs="Arial"/>
          <w:szCs w:val="24"/>
          <w:lang w:val="en-US"/>
        </w:rPr>
        <w:fldChar w:fldCharType="separate"/>
      </w:r>
      <w:r>
        <w:rPr>
          <w:rFonts w:hint="default"/>
          <w:lang w:val="en-US"/>
        </w:rPr>
        <w:t xml:space="preserve">1.1.1.1. </w:t>
      </w:r>
      <w:r>
        <w:rPr>
          <w:lang w:val="en-US"/>
        </w:rPr>
        <w:t>subsection (heading level 4)</w:t>
      </w:r>
      <w:r>
        <w:tab/>
      </w:r>
      <w:r>
        <w:fldChar w:fldCharType="begin"/>
      </w:r>
      <w:r>
        <w:instrText xml:space="preserve"> PAGEREF _Toc14064 \h </w:instrText>
      </w:r>
      <w:r>
        <w:fldChar w:fldCharType="separate"/>
      </w:r>
      <w:r>
        <w:t>1</w:t>
      </w:r>
      <w:r>
        <w:fldChar w:fldCharType="end"/>
      </w:r>
      <w:r>
        <w:rPr>
          <w:rFonts w:hint="default" w:ascii="Arial" w:hAnsi="Arial" w:cs="Arial"/>
          <w:szCs w:val="24"/>
          <w:lang w:val="en-US"/>
        </w:rPr>
        <w:fldChar w:fldCharType="end"/>
      </w:r>
    </w:p>
    <w:p w14:paraId="0A80CA28">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_Toc6473 </w:instrText>
      </w:r>
      <w:r>
        <w:rPr>
          <w:rFonts w:hint="default" w:ascii="Arial" w:hAnsi="Arial" w:cs="Arial"/>
          <w:szCs w:val="24"/>
          <w:lang w:val="en-US"/>
        </w:rPr>
        <w:fldChar w:fldCharType="separate"/>
      </w:r>
      <w:r>
        <w:rPr>
          <w:lang w:val="en-US"/>
        </w:rPr>
        <w:t xml:space="preserve">CHAPTER </w:t>
      </w:r>
      <w:r>
        <w:rPr>
          <w:rFonts w:hint="default"/>
          <w:lang w:val="en-US"/>
        </w:rPr>
        <w:t>2</w:t>
      </w:r>
      <w:r>
        <w:rPr>
          <w:lang w:val="en-US"/>
        </w:rPr>
        <w:t xml:space="preserve">: </w:t>
      </w:r>
      <w:r>
        <w:rPr>
          <w:rFonts w:hint="default"/>
          <w:lang w:val="en-US"/>
        </w:rPr>
        <w:t>CHAPTER TITLE</w:t>
      </w:r>
      <w:r>
        <w:tab/>
      </w:r>
      <w:r>
        <w:fldChar w:fldCharType="begin"/>
      </w:r>
      <w:r>
        <w:instrText xml:space="preserve"> PAGEREF _Toc6473 \h </w:instrText>
      </w:r>
      <w:r>
        <w:fldChar w:fldCharType="separate"/>
      </w:r>
      <w:r>
        <w:t>2</w:t>
      </w:r>
      <w:r>
        <w:fldChar w:fldCharType="end"/>
      </w:r>
      <w:r>
        <w:rPr>
          <w:rFonts w:hint="default" w:ascii="Arial" w:hAnsi="Arial" w:cs="Arial"/>
          <w:szCs w:val="24"/>
          <w:lang w:val="en-US"/>
        </w:rPr>
        <w:fldChar w:fldCharType="end"/>
      </w:r>
    </w:p>
    <w:p w14:paraId="13CA71E6">
      <w:pPr>
        <w:pStyle w:val="144"/>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_Toc7457 </w:instrText>
      </w:r>
      <w:r>
        <w:rPr>
          <w:rFonts w:hint="default" w:ascii="Arial" w:hAnsi="Arial" w:cs="Arial"/>
          <w:szCs w:val="24"/>
          <w:lang w:val="en-US"/>
        </w:rPr>
        <w:fldChar w:fldCharType="separate"/>
      </w:r>
      <w:r>
        <w:rPr>
          <w:rFonts w:hint="default" w:ascii="Arial" w:hAnsi="Arial" w:eastAsia="SimSun" w:cs="Arial"/>
          <w:szCs w:val="24"/>
          <w:lang w:val="en-US"/>
        </w:rPr>
        <w:t xml:space="preserve">2.1. </w:t>
      </w:r>
      <w:r>
        <w:rPr>
          <w:lang w:val="en-US"/>
        </w:rPr>
        <w:t>Subsection 1 (heading level 2)</w:t>
      </w:r>
      <w:r>
        <w:tab/>
      </w:r>
      <w:r>
        <w:fldChar w:fldCharType="begin"/>
      </w:r>
      <w:r>
        <w:instrText xml:space="preserve"> PAGEREF _Toc7457 \h </w:instrText>
      </w:r>
      <w:r>
        <w:fldChar w:fldCharType="separate"/>
      </w:r>
      <w:r>
        <w:t>2</w:t>
      </w:r>
      <w:r>
        <w:fldChar w:fldCharType="end"/>
      </w:r>
      <w:r>
        <w:rPr>
          <w:rFonts w:hint="default" w:ascii="Arial" w:hAnsi="Arial" w:cs="Arial"/>
          <w:szCs w:val="24"/>
          <w:lang w:val="en-US"/>
        </w:rPr>
        <w:fldChar w:fldCharType="end"/>
      </w:r>
    </w:p>
    <w:p w14:paraId="50C53218">
      <w:pPr>
        <w:pStyle w:val="145"/>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_Toc27163 </w:instrText>
      </w:r>
      <w:r>
        <w:rPr>
          <w:rFonts w:hint="default" w:ascii="Arial" w:hAnsi="Arial" w:cs="Arial"/>
          <w:szCs w:val="24"/>
          <w:lang w:val="en-US"/>
        </w:rPr>
        <w:fldChar w:fldCharType="separate"/>
      </w:r>
      <w:r>
        <w:rPr>
          <w:rFonts w:hint="default" w:ascii="Arial" w:hAnsi="Arial" w:eastAsia="SimSun" w:cs="Arial"/>
          <w:szCs w:val="24"/>
          <w:lang w:val="en-US"/>
        </w:rPr>
        <w:t xml:space="preserve">2.1.1. </w:t>
      </w:r>
      <w:r>
        <w:rPr>
          <w:lang w:val="en-US"/>
        </w:rPr>
        <w:t>subsection (heading level 3)</w:t>
      </w:r>
      <w:r>
        <w:tab/>
      </w:r>
      <w:r>
        <w:fldChar w:fldCharType="begin"/>
      </w:r>
      <w:r>
        <w:instrText xml:space="preserve"> PAGEREF _Toc27163 \h </w:instrText>
      </w:r>
      <w:r>
        <w:fldChar w:fldCharType="separate"/>
      </w:r>
      <w:r>
        <w:t>2</w:t>
      </w:r>
      <w:r>
        <w:fldChar w:fldCharType="end"/>
      </w:r>
      <w:r>
        <w:rPr>
          <w:rFonts w:hint="default" w:ascii="Arial" w:hAnsi="Arial" w:cs="Arial"/>
          <w:szCs w:val="24"/>
          <w:lang w:val="en-US"/>
        </w:rPr>
        <w:fldChar w:fldCharType="end"/>
      </w:r>
    </w:p>
    <w:p w14:paraId="5D90515D">
      <w:pPr>
        <w:pStyle w:val="146"/>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_Toc11798 </w:instrText>
      </w:r>
      <w:r>
        <w:rPr>
          <w:rFonts w:hint="default" w:ascii="Arial" w:hAnsi="Arial" w:cs="Arial"/>
          <w:szCs w:val="24"/>
          <w:lang w:val="en-US"/>
        </w:rPr>
        <w:fldChar w:fldCharType="separate"/>
      </w:r>
      <w:r>
        <w:rPr>
          <w:rFonts w:hint="default" w:ascii="Arial" w:hAnsi="Arial" w:eastAsia="SimSun" w:cs="Arial"/>
          <w:szCs w:val="24"/>
          <w:lang w:val="en-US"/>
        </w:rPr>
        <w:t xml:space="preserve">2.1.1.1. </w:t>
      </w:r>
      <w:r>
        <w:rPr>
          <w:lang w:val="en-US"/>
        </w:rPr>
        <w:t>subsection (heading level 4)</w:t>
      </w:r>
      <w:r>
        <w:tab/>
      </w:r>
      <w:r>
        <w:fldChar w:fldCharType="begin"/>
      </w:r>
      <w:r>
        <w:instrText xml:space="preserve"> PAGEREF _Toc11798 \h </w:instrText>
      </w:r>
      <w:r>
        <w:fldChar w:fldCharType="separate"/>
      </w:r>
      <w:r>
        <w:t>2</w:t>
      </w:r>
      <w:r>
        <w:fldChar w:fldCharType="end"/>
      </w:r>
      <w:r>
        <w:rPr>
          <w:rFonts w:hint="default" w:ascii="Arial" w:hAnsi="Arial" w:cs="Arial"/>
          <w:szCs w:val="24"/>
          <w:lang w:val="en-US"/>
        </w:rPr>
        <w:fldChar w:fldCharType="end"/>
      </w:r>
    </w:p>
    <w:p w14:paraId="0E311D7F">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_Toc1050 </w:instrText>
      </w:r>
      <w:r>
        <w:rPr>
          <w:rFonts w:hint="default" w:ascii="Arial" w:hAnsi="Arial" w:cs="Arial"/>
          <w:szCs w:val="24"/>
          <w:lang w:val="en-US"/>
        </w:rPr>
        <w:fldChar w:fldCharType="separate"/>
      </w:r>
      <w:r>
        <w:rPr>
          <w:rFonts w:hint="default"/>
          <w:lang w:val="en-US"/>
        </w:rPr>
        <w:t>CHAPTER 3: CHAPTER TITLE</w:t>
      </w:r>
      <w:r>
        <w:tab/>
      </w:r>
      <w:r>
        <w:fldChar w:fldCharType="begin"/>
      </w:r>
      <w:r>
        <w:instrText xml:space="preserve"> PAGEREF _Toc1050 \h </w:instrText>
      </w:r>
      <w:r>
        <w:fldChar w:fldCharType="separate"/>
      </w:r>
      <w:r>
        <w:t>3</w:t>
      </w:r>
      <w:r>
        <w:fldChar w:fldCharType="end"/>
      </w:r>
      <w:r>
        <w:rPr>
          <w:rFonts w:hint="default" w:ascii="Arial" w:hAnsi="Arial" w:cs="Arial"/>
          <w:szCs w:val="24"/>
          <w:lang w:val="en-US"/>
        </w:rPr>
        <w:fldChar w:fldCharType="end"/>
      </w:r>
    </w:p>
    <w:p w14:paraId="214B11B4">
      <w:pPr>
        <w:pStyle w:val="144"/>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_Toc29727 </w:instrText>
      </w:r>
      <w:r>
        <w:rPr>
          <w:rFonts w:hint="default" w:ascii="Arial" w:hAnsi="Arial" w:cs="Arial"/>
          <w:szCs w:val="24"/>
          <w:lang w:val="en-US"/>
        </w:rPr>
        <w:fldChar w:fldCharType="separate"/>
      </w:r>
      <w:r>
        <w:rPr>
          <w:rFonts w:hint="default" w:ascii="Arial" w:hAnsi="Arial" w:eastAsia="SimSun" w:cs="Arial"/>
          <w:szCs w:val="24"/>
          <w:lang w:val="en-US"/>
        </w:rPr>
        <w:t xml:space="preserve">3.1. </w:t>
      </w:r>
      <w:r>
        <w:rPr>
          <w:lang w:val="en-US"/>
        </w:rPr>
        <w:t>Subsection 1 (heading level 2)</w:t>
      </w:r>
      <w:r>
        <w:tab/>
      </w:r>
      <w:r>
        <w:fldChar w:fldCharType="begin"/>
      </w:r>
      <w:r>
        <w:instrText xml:space="preserve"> PAGEREF _Toc29727 \h </w:instrText>
      </w:r>
      <w:r>
        <w:fldChar w:fldCharType="separate"/>
      </w:r>
      <w:r>
        <w:t>3</w:t>
      </w:r>
      <w:r>
        <w:fldChar w:fldCharType="end"/>
      </w:r>
      <w:r>
        <w:rPr>
          <w:rFonts w:hint="default" w:ascii="Arial" w:hAnsi="Arial" w:cs="Arial"/>
          <w:szCs w:val="24"/>
          <w:lang w:val="en-US"/>
        </w:rPr>
        <w:fldChar w:fldCharType="end"/>
      </w:r>
    </w:p>
    <w:p w14:paraId="074A8EA4">
      <w:pPr>
        <w:pStyle w:val="145"/>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_Toc1552 </w:instrText>
      </w:r>
      <w:r>
        <w:rPr>
          <w:rFonts w:hint="default" w:ascii="Arial" w:hAnsi="Arial" w:cs="Arial"/>
          <w:szCs w:val="24"/>
          <w:lang w:val="en-US"/>
        </w:rPr>
        <w:fldChar w:fldCharType="separate"/>
      </w:r>
      <w:r>
        <w:rPr>
          <w:rFonts w:hint="default" w:ascii="Arial" w:hAnsi="Arial" w:eastAsia="SimSun" w:cs="Arial"/>
          <w:szCs w:val="24"/>
          <w:lang w:val="en-US"/>
        </w:rPr>
        <w:t xml:space="preserve">3.1.1. </w:t>
      </w:r>
      <w:r>
        <w:rPr>
          <w:rFonts w:hint="default"/>
          <w:lang w:val="en-US"/>
        </w:rPr>
        <w:t>S</w:t>
      </w:r>
      <w:r>
        <w:rPr>
          <w:lang w:val="en-US"/>
        </w:rPr>
        <w:t>ubsection (heading level 3)</w:t>
      </w:r>
      <w:r>
        <w:tab/>
      </w:r>
      <w:r>
        <w:fldChar w:fldCharType="begin"/>
      </w:r>
      <w:r>
        <w:instrText xml:space="preserve"> PAGEREF _Toc1552 \h </w:instrText>
      </w:r>
      <w:r>
        <w:fldChar w:fldCharType="separate"/>
      </w:r>
      <w:r>
        <w:t>3</w:t>
      </w:r>
      <w:r>
        <w:fldChar w:fldCharType="end"/>
      </w:r>
      <w:r>
        <w:rPr>
          <w:rFonts w:hint="default" w:ascii="Arial" w:hAnsi="Arial" w:cs="Arial"/>
          <w:szCs w:val="24"/>
          <w:lang w:val="en-US"/>
        </w:rPr>
        <w:fldChar w:fldCharType="end"/>
      </w:r>
    </w:p>
    <w:p w14:paraId="25993587">
      <w:pPr>
        <w:pStyle w:val="146"/>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_Toc16817 </w:instrText>
      </w:r>
      <w:r>
        <w:rPr>
          <w:rFonts w:hint="default" w:ascii="Arial" w:hAnsi="Arial" w:cs="Arial"/>
          <w:szCs w:val="24"/>
          <w:lang w:val="en-US"/>
        </w:rPr>
        <w:fldChar w:fldCharType="separate"/>
      </w:r>
      <w:r>
        <w:rPr>
          <w:rFonts w:hint="default" w:ascii="Arial" w:hAnsi="Arial" w:eastAsia="SimSun" w:cs="Arial"/>
          <w:bCs/>
          <w:szCs w:val="24"/>
          <w:lang w:val="en-US"/>
        </w:rPr>
        <w:t xml:space="preserve">3.1.1.1. </w:t>
      </w:r>
      <w:r>
        <w:rPr>
          <w:rFonts w:hint="default"/>
          <w:lang w:val="en-US"/>
        </w:rPr>
        <w:t>S</w:t>
      </w:r>
      <w:r>
        <w:rPr>
          <w:lang w:val="en-US"/>
        </w:rPr>
        <w:t>ubsection (heading level 4)</w:t>
      </w:r>
      <w:r>
        <w:tab/>
      </w:r>
      <w:r>
        <w:fldChar w:fldCharType="begin"/>
      </w:r>
      <w:r>
        <w:instrText xml:space="preserve"> PAGEREF _Toc16817 \h </w:instrText>
      </w:r>
      <w:r>
        <w:fldChar w:fldCharType="separate"/>
      </w:r>
      <w:r>
        <w:t>3</w:t>
      </w:r>
      <w:r>
        <w:fldChar w:fldCharType="end"/>
      </w:r>
      <w:r>
        <w:rPr>
          <w:rFonts w:hint="default" w:ascii="Arial" w:hAnsi="Arial" w:cs="Arial"/>
          <w:szCs w:val="24"/>
          <w:lang w:val="en-US"/>
        </w:rPr>
        <w:fldChar w:fldCharType="end"/>
      </w:r>
    </w:p>
    <w:p w14:paraId="7C360B64">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_Toc13349 </w:instrText>
      </w:r>
      <w:r>
        <w:rPr>
          <w:rFonts w:hint="default" w:ascii="Arial" w:hAnsi="Arial" w:cs="Arial"/>
          <w:szCs w:val="24"/>
          <w:lang w:val="en-US"/>
        </w:rPr>
        <w:fldChar w:fldCharType="separate"/>
      </w:r>
      <w:r>
        <w:rPr>
          <w:rFonts w:hint="default"/>
          <w:lang w:val="en-US"/>
        </w:rPr>
        <w:t>CHAPTER 4: CHAPTER TITLE</w:t>
      </w:r>
      <w:r>
        <w:tab/>
      </w:r>
      <w:r>
        <w:fldChar w:fldCharType="begin"/>
      </w:r>
      <w:r>
        <w:instrText xml:space="preserve"> PAGEREF _Toc13349 \h </w:instrText>
      </w:r>
      <w:r>
        <w:fldChar w:fldCharType="separate"/>
      </w:r>
      <w:r>
        <w:t>3</w:t>
      </w:r>
      <w:r>
        <w:fldChar w:fldCharType="end"/>
      </w:r>
      <w:r>
        <w:rPr>
          <w:rFonts w:hint="default" w:ascii="Arial" w:hAnsi="Arial" w:cs="Arial"/>
          <w:szCs w:val="24"/>
          <w:lang w:val="en-US"/>
        </w:rPr>
        <w:fldChar w:fldCharType="end"/>
      </w:r>
    </w:p>
    <w:p w14:paraId="0E21D5A3">
      <w:pPr>
        <w:pStyle w:val="144"/>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_Toc16304 </w:instrText>
      </w:r>
      <w:r>
        <w:rPr>
          <w:rFonts w:hint="default" w:ascii="Arial" w:hAnsi="Arial" w:cs="Arial"/>
          <w:szCs w:val="24"/>
          <w:lang w:val="en-US"/>
        </w:rPr>
        <w:fldChar w:fldCharType="separate"/>
      </w:r>
      <w:r>
        <w:rPr>
          <w:rFonts w:hint="default" w:ascii="Arial" w:hAnsi="Arial" w:eastAsia="SimSun" w:cs="Arial"/>
          <w:szCs w:val="24"/>
          <w:lang w:val="en-US"/>
        </w:rPr>
        <w:t xml:space="preserve">3.1. </w:t>
      </w:r>
      <w:r>
        <w:rPr>
          <w:lang w:val="en-US"/>
        </w:rPr>
        <w:t>Subsection 1 (heading level 2)</w:t>
      </w:r>
      <w:r>
        <w:tab/>
      </w:r>
      <w:r>
        <w:fldChar w:fldCharType="begin"/>
      </w:r>
      <w:r>
        <w:instrText xml:space="preserve"> PAGEREF _Toc16304 \h </w:instrText>
      </w:r>
      <w:r>
        <w:fldChar w:fldCharType="separate"/>
      </w:r>
      <w:r>
        <w:t>4</w:t>
      </w:r>
      <w:r>
        <w:fldChar w:fldCharType="end"/>
      </w:r>
      <w:r>
        <w:rPr>
          <w:rFonts w:hint="default" w:ascii="Arial" w:hAnsi="Arial" w:cs="Arial"/>
          <w:szCs w:val="24"/>
          <w:lang w:val="en-US"/>
        </w:rPr>
        <w:fldChar w:fldCharType="end"/>
      </w:r>
    </w:p>
    <w:p w14:paraId="7F321F7C">
      <w:pPr>
        <w:pStyle w:val="145"/>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_Toc15241 </w:instrText>
      </w:r>
      <w:r>
        <w:rPr>
          <w:rFonts w:hint="default" w:ascii="Arial" w:hAnsi="Arial" w:cs="Arial"/>
          <w:szCs w:val="24"/>
          <w:lang w:val="en-US"/>
        </w:rPr>
        <w:fldChar w:fldCharType="separate"/>
      </w:r>
      <w:r>
        <w:rPr>
          <w:rFonts w:hint="default" w:ascii="Arial" w:hAnsi="Arial" w:eastAsia="SimSun" w:cs="Arial"/>
          <w:szCs w:val="24"/>
          <w:lang w:val="en-US"/>
        </w:rPr>
        <w:t xml:space="preserve">3.1.1. </w:t>
      </w:r>
      <w:r>
        <w:rPr>
          <w:lang w:val="en-US"/>
        </w:rPr>
        <w:t>subsection (heading level 3)</w:t>
      </w:r>
      <w:r>
        <w:tab/>
      </w:r>
      <w:r>
        <w:fldChar w:fldCharType="begin"/>
      </w:r>
      <w:r>
        <w:instrText xml:space="preserve"> PAGEREF _Toc15241 \h </w:instrText>
      </w:r>
      <w:r>
        <w:fldChar w:fldCharType="separate"/>
      </w:r>
      <w:r>
        <w:t>4</w:t>
      </w:r>
      <w:r>
        <w:fldChar w:fldCharType="end"/>
      </w:r>
      <w:r>
        <w:rPr>
          <w:rFonts w:hint="default" w:ascii="Arial" w:hAnsi="Arial" w:cs="Arial"/>
          <w:szCs w:val="24"/>
          <w:lang w:val="en-US"/>
        </w:rPr>
        <w:fldChar w:fldCharType="end"/>
      </w:r>
    </w:p>
    <w:p w14:paraId="46BBAF7E">
      <w:pPr>
        <w:pStyle w:val="146"/>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_Toc22277 </w:instrText>
      </w:r>
      <w:r>
        <w:rPr>
          <w:rFonts w:hint="default" w:ascii="Arial" w:hAnsi="Arial" w:cs="Arial"/>
          <w:szCs w:val="24"/>
          <w:lang w:val="en-US"/>
        </w:rPr>
        <w:fldChar w:fldCharType="separate"/>
      </w:r>
      <w:r>
        <w:rPr>
          <w:rFonts w:hint="default" w:ascii="Arial" w:hAnsi="Arial" w:eastAsia="SimSun" w:cs="Arial"/>
          <w:bCs/>
          <w:szCs w:val="24"/>
          <w:lang w:val="en-US"/>
        </w:rPr>
        <w:t xml:space="preserve">3.1.1.1. </w:t>
      </w:r>
      <w:r>
        <w:rPr>
          <w:lang w:val="en-US"/>
        </w:rPr>
        <w:t>subsection (heading level 4)</w:t>
      </w:r>
      <w:r>
        <w:tab/>
      </w:r>
      <w:r>
        <w:fldChar w:fldCharType="begin"/>
      </w:r>
      <w:r>
        <w:instrText xml:space="preserve"> PAGEREF _Toc22277 \h </w:instrText>
      </w:r>
      <w:r>
        <w:fldChar w:fldCharType="separate"/>
      </w:r>
      <w:r>
        <w:t>4</w:t>
      </w:r>
      <w:r>
        <w:fldChar w:fldCharType="end"/>
      </w:r>
      <w:r>
        <w:rPr>
          <w:rFonts w:hint="default" w:ascii="Arial" w:hAnsi="Arial" w:cs="Arial"/>
          <w:szCs w:val="24"/>
          <w:lang w:val="en-US"/>
        </w:rPr>
        <w:fldChar w:fldCharType="end"/>
      </w:r>
    </w:p>
    <w:p w14:paraId="3DEC6A08">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_Toc22568 </w:instrText>
      </w:r>
      <w:r>
        <w:rPr>
          <w:rFonts w:hint="default" w:ascii="Arial" w:hAnsi="Arial" w:cs="Arial"/>
          <w:szCs w:val="24"/>
          <w:lang w:val="en-US"/>
        </w:rPr>
        <w:fldChar w:fldCharType="separate"/>
      </w:r>
      <w:r>
        <w:rPr>
          <w:rFonts w:hint="default"/>
          <w:lang w:val="en-US"/>
        </w:rPr>
        <w:t>CHAPTER 5: CHAPTER TITLE</w:t>
      </w:r>
      <w:r>
        <w:tab/>
      </w:r>
      <w:r>
        <w:fldChar w:fldCharType="begin"/>
      </w:r>
      <w:r>
        <w:instrText xml:space="preserve"> PAGEREF _Toc22568 \h </w:instrText>
      </w:r>
      <w:r>
        <w:fldChar w:fldCharType="separate"/>
      </w:r>
      <w:r>
        <w:t>4</w:t>
      </w:r>
      <w:r>
        <w:fldChar w:fldCharType="end"/>
      </w:r>
      <w:r>
        <w:rPr>
          <w:rFonts w:hint="default" w:ascii="Arial" w:hAnsi="Arial" w:cs="Arial"/>
          <w:szCs w:val="24"/>
          <w:lang w:val="en-US"/>
        </w:rPr>
        <w:fldChar w:fldCharType="end"/>
      </w:r>
    </w:p>
    <w:p w14:paraId="22FCCDE0">
      <w:pPr>
        <w:pStyle w:val="144"/>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_Toc6124 </w:instrText>
      </w:r>
      <w:r>
        <w:rPr>
          <w:rFonts w:hint="default" w:ascii="Arial" w:hAnsi="Arial" w:cs="Arial"/>
          <w:szCs w:val="24"/>
          <w:lang w:val="en-US"/>
        </w:rPr>
        <w:fldChar w:fldCharType="separate"/>
      </w:r>
      <w:r>
        <w:rPr>
          <w:rFonts w:hint="default" w:ascii="Arial" w:hAnsi="Arial" w:eastAsia="SimSun" w:cs="Arial"/>
          <w:szCs w:val="24"/>
          <w:lang w:val="en-US"/>
        </w:rPr>
        <w:t xml:space="preserve">3.1. </w:t>
      </w:r>
      <w:r>
        <w:rPr>
          <w:lang w:val="en-US"/>
        </w:rPr>
        <w:t>Subsection 1 (heading level 2)</w:t>
      </w:r>
      <w:r>
        <w:tab/>
      </w:r>
      <w:r>
        <w:fldChar w:fldCharType="begin"/>
      </w:r>
      <w:r>
        <w:instrText xml:space="preserve"> PAGEREF _Toc6124 \h </w:instrText>
      </w:r>
      <w:r>
        <w:fldChar w:fldCharType="separate"/>
      </w:r>
      <w:r>
        <w:t>5</w:t>
      </w:r>
      <w:r>
        <w:fldChar w:fldCharType="end"/>
      </w:r>
      <w:r>
        <w:rPr>
          <w:rFonts w:hint="default" w:ascii="Arial" w:hAnsi="Arial" w:cs="Arial"/>
          <w:szCs w:val="24"/>
          <w:lang w:val="en-US"/>
        </w:rPr>
        <w:fldChar w:fldCharType="end"/>
      </w:r>
    </w:p>
    <w:p w14:paraId="1E6BB331">
      <w:pPr>
        <w:pStyle w:val="145"/>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_Toc5451 </w:instrText>
      </w:r>
      <w:r>
        <w:rPr>
          <w:rFonts w:hint="default" w:ascii="Arial" w:hAnsi="Arial" w:cs="Arial"/>
          <w:szCs w:val="24"/>
          <w:lang w:val="en-US"/>
        </w:rPr>
        <w:fldChar w:fldCharType="separate"/>
      </w:r>
      <w:r>
        <w:rPr>
          <w:rFonts w:hint="default" w:ascii="Arial" w:hAnsi="Arial" w:eastAsia="SimSun" w:cs="Arial"/>
          <w:szCs w:val="24"/>
          <w:lang w:val="en-US"/>
        </w:rPr>
        <w:t xml:space="preserve">3.1.1. </w:t>
      </w:r>
      <w:r>
        <w:rPr>
          <w:lang w:val="en-US"/>
        </w:rPr>
        <w:t>subsection (heading level 3)</w:t>
      </w:r>
      <w:r>
        <w:tab/>
      </w:r>
      <w:r>
        <w:fldChar w:fldCharType="begin"/>
      </w:r>
      <w:r>
        <w:instrText xml:space="preserve"> PAGEREF _Toc5451 \h </w:instrText>
      </w:r>
      <w:r>
        <w:fldChar w:fldCharType="separate"/>
      </w:r>
      <w:r>
        <w:t>5</w:t>
      </w:r>
      <w:r>
        <w:fldChar w:fldCharType="end"/>
      </w:r>
      <w:r>
        <w:rPr>
          <w:rFonts w:hint="default" w:ascii="Arial" w:hAnsi="Arial" w:cs="Arial"/>
          <w:szCs w:val="24"/>
          <w:lang w:val="en-US"/>
        </w:rPr>
        <w:fldChar w:fldCharType="end"/>
      </w:r>
    </w:p>
    <w:p w14:paraId="27B9DD95">
      <w:pPr>
        <w:pStyle w:val="146"/>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_Toc5273 </w:instrText>
      </w:r>
      <w:r>
        <w:rPr>
          <w:rFonts w:hint="default" w:ascii="Arial" w:hAnsi="Arial" w:cs="Arial"/>
          <w:szCs w:val="24"/>
          <w:lang w:val="en-US"/>
        </w:rPr>
        <w:fldChar w:fldCharType="separate"/>
      </w:r>
      <w:r>
        <w:rPr>
          <w:rFonts w:hint="default" w:ascii="Arial" w:hAnsi="Arial" w:eastAsia="SimSun" w:cs="Arial"/>
          <w:bCs/>
          <w:szCs w:val="24"/>
          <w:lang w:val="en-US"/>
        </w:rPr>
        <w:t xml:space="preserve">3.1.1.1. </w:t>
      </w:r>
      <w:r>
        <w:rPr>
          <w:lang w:val="en-US"/>
        </w:rPr>
        <w:t>subsection (heading level 4)</w:t>
      </w:r>
      <w:r>
        <w:tab/>
      </w:r>
      <w:r>
        <w:fldChar w:fldCharType="begin"/>
      </w:r>
      <w:r>
        <w:instrText xml:space="preserve"> PAGEREF _Toc5273 \h </w:instrText>
      </w:r>
      <w:r>
        <w:fldChar w:fldCharType="separate"/>
      </w:r>
      <w:r>
        <w:t>5</w:t>
      </w:r>
      <w:r>
        <w:fldChar w:fldCharType="end"/>
      </w:r>
      <w:r>
        <w:rPr>
          <w:rFonts w:hint="default" w:ascii="Arial" w:hAnsi="Arial" w:cs="Arial"/>
          <w:szCs w:val="24"/>
          <w:lang w:val="en-US"/>
        </w:rPr>
        <w:fldChar w:fldCharType="end"/>
      </w:r>
    </w:p>
    <w:p w14:paraId="4252BEF6">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_Toc26656 </w:instrText>
      </w:r>
      <w:r>
        <w:rPr>
          <w:rFonts w:hint="default" w:ascii="Arial" w:hAnsi="Arial" w:cs="Arial"/>
          <w:szCs w:val="24"/>
          <w:lang w:val="en-US"/>
        </w:rPr>
        <w:fldChar w:fldCharType="separate"/>
      </w:r>
      <w:r>
        <w:t>APPENDI</w:t>
      </w:r>
      <w:r>
        <w:rPr>
          <w:rFonts w:hint="default"/>
          <w:lang w:val="en-US"/>
        </w:rPr>
        <w:t>CES</w:t>
      </w:r>
      <w:r>
        <w:tab/>
      </w:r>
      <w:r>
        <w:fldChar w:fldCharType="begin"/>
      </w:r>
      <w:r>
        <w:instrText xml:space="preserve"> PAGEREF _Toc26656 \h </w:instrText>
      </w:r>
      <w:r>
        <w:fldChar w:fldCharType="separate"/>
      </w:r>
      <w:r>
        <w:t>5</w:t>
      </w:r>
      <w:r>
        <w:fldChar w:fldCharType="end"/>
      </w:r>
      <w:r>
        <w:rPr>
          <w:rFonts w:hint="default" w:ascii="Arial" w:hAnsi="Arial" w:cs="Arial"/>
          <w:szCs w:val="24"/>
          <w:lang w:val="en-US"/>
        </w:rPr>
        <w:fldChar w:fldCharType="end"/>
      </w:r>
    </w:p>
    <w:p w14:paraId="5D10B525">
      <w:pPr>
        <w:pStyle w:val="143"/>
        <w:pageBreakBefore w:val="0"/>
        <w:widowControl/>
        <w:tabs>
          <w:tab w:val="right" w:leader="dot" w:pos="8640"/>
        </w:tabs>
        <w:kinsoku/>
        <w:wordWrap/>
        <w:overflowPunct/>
        <w:topLinePunct w:val="0"/>
        <w:autoSpaceDE/>
        <w:autoSpaceDN/>
        <w:bidi w:val="0"/>
        <w:adjustRightInd/>
        <w:snapToGrid/>
        <w:spacing w:after="0" w:line="360" w:lineRule="auto"/>
        <w:textAlignment w:val="auto"/>
      </w:pPr>
      <w:r>
        <w:rPr>
          <w:rFonts w:hint="default" w:ascii="Arial" w:hAnsi="Arial" w:cs="Arial"/>
          <w:szCs w:val="24"/>
          <w:lang w:val="en-US"/>
        </w:rPr>
        <w:fldChar w:fldCharType="begin"/>
      </w:r>
      <w:r>
        <w:rPr>
          <w:rFonts w:hint="default" w:ascii="Arial" w:hAnsi="Arial" w:cs="Arial"/>
          <w:szCs w:val="24"/>
          <w:lang w:val="en-US"/>
        </w:rPr>
        <w:instrText xml:space="preserve"> HYPERLINK \l _Toc4648 </w:instrText>
      </w:r>
      <w:r>
        <w:rPr>
          <w:rFonts w:hint="default" w:ascii="Arial" w:hAnsi="Arial" w:cs="Arial"/>
          <w:szCs w:val="24"/>
          <w:lang w:val="en-US"/>
        </w:rPr>
        <w:fldChar w:fldCharType="separate"/>
      </w:r>
      <w:r>
        <w:rPr>
          <w:rFonts w:hint="default"/>
          <w:lang w:val="en-US"/>
        </w:rPr>
        <w:t>REFERENCES</w:t>
      </w:r>
      <w:r>
        <w:tab/>
      </w:r>
      <w:r>
        <w:fldChar w:fldCharType="begin"/>
      </w:r>
      <w:r>
        <w:instrText xml:space="preserve"> PAGEREF _Toc4648 \h </w:instrText>
      </w:r>
      <w:r>
        <w:fldChar w:fldCharType="separate"/>
      </w:r>
      <w:r>
        <w:t>7</w:t>
      </w:r>
      <w:r>
        <w:fldChar w:fldCharType="end"/>
      </w:r>
      <w:r>
        <w:rPr>
          <w:rFonts w:hint="default" w:ascii="Arial" w:hAnsi="Arial" w:cs="Arial"/>
          <w:szCs w:val="24"/>
          <w:lang w:val="en-US"/>
        </w:rPr>
        <w:fldChar w:fldCharType="end"/>
      </w:r>
    </w:p>
    <w:p w14:paraId="5BC5413A">
      <w:pPr>
        <w:pStyle w:val="2"/>
        <w:pageBreakBefore w:val="0"/>
        <w:widowControl/>
        <w:kinsoku/>
        <w:wordWrap/>
        <w:overflowPunct/>
        <w:topLinePunct w:val="0"/>
        <w:autoSpaceDE/>
        <w:autoSpaceDN/>
        <w:bidi w:val="0"/>
        <w:adjustRightInd/>
        <w:snapToGrid/>
        <w:spacing w:after="0" w:line="360" w:lineRule="auto"/>
        <w:textAlignment w:val="auto"/>
        <w:rPr>
          <w:rFonts w:hint="default" w:ascii="Arial" w:hAnsi="Arial" w:cs="Arial"/>
          <w:sz w:val="24"/>
          <w:szCs w:val="24"/>
          <w:lang w:val="en-US"/>
        </w:rPr>
      </w:pPr>
      <w:r>
        <w:rPr>
          <w:rFonts w:hint="default" w:ascii="Arial" w:hAnsi="Arial" w:cs="Arial"/>
          <w:szCs w:val="24"/>
          <w:lang w:val="en-US"/>
        </w:rPr>
        <w:fldChar w:fldCharType="end"/>
      </w:r>
    </w:p>
    <w:p w14:paraId="0E7F327A">
      <w:pPr>
        <w:pageBreakBefore w:val="0"/>
        <w:widowControl/>
        <w:kinsoku/>
        <w:wordWrap/>
        <w:overflowPunct/>
        <w:topLinePunct w:val="0"/>
        <w:autoSpaceDE/>
        <w:autoSpaceDN/>
        <w:bidi w:val="0"/>
        <w:adjustRightInd/>
        <w:snapToGrid/>
        <w:spacing w:after="0" w:line="360" w:lineRule="auto"/>
        <w:textAlignment w:val="auto"/>
        <w:rPr>
          <w:lang w:val="en-US"/>
        </w:rPr>
      </w:pPr>
    </w:p>
    <w:p w14:paraId="71CEFB1D">
      <w:pPr>
        <w:pageBreakBefore w:val="0"/>
        <w:widowControl/>
        <w:kinsoku/>
        <w:wordWrap/>
        <w:overflowPunct/>
        <w:topLinePunct w:val="0"/>
        <w:autoSpaceDE/>
        <w:autoSpaceDN/>
        <w:bidi w:val="0"/>
        <w:adjustRightInd/>
        <w:snapToGrid/>
        <w:spacing w:after="0" w:line="360" w:lineRule="auto"/>
        <w:textAlignment w:val="auto"/>
        <w:rPr>
          <w:lang w:val="en-US"/>
        </w:rPr>
      </w:pPr>
    </w:p>
    <w:p w14:paraId="2418F896">
      <w:pPr>
        <w:pageBreakBefore w:val="0"/>
        <w:widowControl/>
        <w:kinsoku/>
        <w:wordWrap/>
        <w:overflowPunct/>
        <w:topLinePunct w:val="0"/>
        <w:autoSpaceDE/>
        <w:autoSpaceDN/>
        <w:bidi w:val="0"/>
        <w:adjustRightInd/>
        <w:snapToGrid/>
        <w:spacing w:after="0" w:line="360" w:lineRule="auto"/>
        <w:textAlignment w:val="auto"/>
        <w:rPr>
          <w:lang w:val="en-US"/>
        </w:rPr>
      </w:pPr>
    </w:p>
    <w:p w14:paraId="32FE3C4D">
      <w:pPr>
        <w:pStyle w:val="2"/>
        <w:pageBreakBefore w:val="0"/>
        <w:widowControl/>
        <w:kinsoku/>
        <w:wordWrap/>
        <w:overflowPunct/>
        <w:topLinePunct w:val="0"/>
        <w:autoSpaceDE/>
        <w:autoSpaceDN/>
        <w:bidi w:val="0"/>
        <w:adjustRightInd/>
        <w:snapToGrid/>
        <w:spacing w:after="0" w:line="360" w:lineRule="auto"/>
        <w:jc w:val="both"/>
        <w:textAlignment w:val="auto"/>
        <w:rPr>
          <w:lang w:val="en-US"/>
        </w:rPr>
      </w:pPr>
    </w:p>
    <w:p w14:paraId="46F7CBAA">
      <w:pPr>
        <w:pageBreakBefore w:val="0"/>
        <w:widowControl/>
        <w:kinsoku/>
        <w:wordWrap/>
        <w:overflowPunct/>
        <w:topLinePunct w:val="0"/>
        <w:autoSpaceDE/>
        <w:autoSpaceDN/>
        <w:bidi w:val="0"/>
        <w:adjustRightInd/>
        <w:snapToGrid/>
        <w:spacing w:after="0" w:line="360" w:lineRule="auto"/>
        <w:textAlignment w:val="auto"/>
        <w:rPr>
          <w:lang w:val="en-US"/>
        </w:rPr>
      </w:pPr>
    </w:p>
    <w:p w14:paraId="199C9F41">
      <w:pPr>
        <w:pageBreakBefore w:val="0"/>
        <w:widowControl/>
        <w:kinsoku/>
        <w:wordWrap/>
        <w:overflowPunct/>
        <w:topLinePunct w:val="0"/>
        <w:autoSpaceDE/>
        <w:autoSpaceDN/>
        <w:bidi w:val="0"/>
        <w:adjustRightInd/>
        <w:snapToGrid/>
        <w:spacing w:after="0" w:line="360" w:lineRule="auto"/>
        <w:textAlignment w:val="auto"/>
        <w:rPr>
          <w:lang w:val="en-US"/>
        </w:rPr>
      </w:pPr>
    </w:p>
    <w:p w14:paraId="45DE1E0B">
      <w:pPr>
        <w:pageBreakBefore w:val="0"/>
        <w:widowControl/>
        <w:kinsoku/>
        <w:wordWrap/>
        <w:overflowPunct/>
        <w:topLinePunct w:val="0"/>
        <w:autoSpaceDE/>
        <w:autoSpaceDN/>
        <w:bidi w:val="0"/>
        <w:adjustRightInd/>
        <w:snapToGrid/>
        <w:spacing w:after="0" w:line="360" w:lineRule="auto"/>
        <w:textAlignment w:val="auto"/>
        <w:rPr>
          <w:lang w:val="en-US"/>
        </w:rPr>
      </w:pPr>
    </w:p>
    <w:p w14:paraId="412F0D56">
      <w:pPr>
        <w:pageBreakBefore w:val="0"/>
        <w:widowControl/>
        <w:kinsoku/>
        <w:wordWrap/>
        <w:overflowPunct/>
        <w:topLinePunct w:val="0"/>
        <w:autoSpaceDE/>
        <w:autoSpaceDN/>
        <w:bidi w:val="0"/>
        <w:adjustRightInd/>
        <w:snapToGrid/>
        <w:spacing w:after="0" w:line="360" w:lineRule="auto"/>
        <w:textAlignment w:val="auto"/>
        <w:rPr>
          <w:lang w:val="en-US"/>
        </w:rPr>
      </w:pPr>
    </w:p>
    <w:p w14:paraId="16CBC4B9">
      <w:pPr>
        <w:pageBreakBefore w:val="0"/>
        <w:widowControl/>
        <w:kinsoku/>
        <w:wordWrap/>
        <w:overflowPunct/>
        <w:topLinePunct w:val="0"/>
        <w:autoSpaceDE/>
        <w:autoSpaceDN/>
        <w:bidi w:val="0"/>
        <w:adjustRightInd/>
        <w:snapToGrid/>
        <w:spacing w:after="0" w:line="360" w:lineRule="auto"/>
        <w:textAlignment w:val="auto"/>
        <w:rPr>
          <w:lang w:val="en-US"/>
        </w:rPr>
      </w:pPr>
    </w:p>
    <w:p w14:paraId="593EF021">
      <w:pPr>
        <w:pageBreakBefore w:val="0"/>
        <w:widowControl/>
        <w:kinsoku/>
        <w:wordWrap/>
        <w:overflowPunct/>
        <w:topLinePunct w:val="0"/>
        <w:autoSpaceDE/>
        <w:autoSpaceDN/>
        <w:bidi w:val="0"/>
        <w:adjustRightInd/>
        <w:snapToGrid/>
        <w:spacing w:after="0" w:line="360" w:lineRule="auto"/>
        <w:textAlignment w:val="auto"/>
        <w:rPr>
          <w:lang w:val="en-US"/>
        </w:rPr>
      </w:pPr>
    </w:p>
    <w:p w14:paraId="7CF710BE">
      <w:pPr>
        <w:pageBreakBefore w:val="0"/>
        <w:widowControl/>
        <w:kinsoku/>
        <w:wordWrap/>
        <w:overflowPunct/>
        <w:topLinePunct w:val="0"/>
        <w:autoSpaceDE/>
        <w:autoSpaceDN/>
        <w:bidi w:val="0"/>
        <w:adjustRightInd/>
        <w:snapToGrid/>
        <w:spacing w:after="0" w:line="360" w:lineRule="auto"/>
        <w:textAlignment w:val="auto"/>
        <w:rPr>
          <w:lang w:val="en-US"/>
        </w:rPr>
      </w:pPr>
    </w:p>
    <w:p w14:paraId="357CE0B6">
      <w:pPr>
        <w:rPr>
          <w:rFonts w:hint="default"/>
          <w:lang w:val="en-US"/>
        </w:rPr>
      </w:pPr>
      <w:bookmarkStart w:id="17" w:name="_Toc7221"/>
      <w:r>
        <w:rPr>
          <w:rFonts w:hint="default"/>
          <w:lang w:val="en-US"/>
        </w:rPr>
        <w:br w:type="page"/>
      </w:r>
    </w:p>
    <w:p w14:paraId="4163B6C9">
      <w:pPr>
        <w:pStyle w:val="2"/>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LIST OF ABBREVIATIONS</w:t>
      </w:r>
      <w:bookmarkEnd w:id="17"/>
    </w:p>
    <w:p w14:paraId="42312305">
      <w:pPr>
        <w:pageBreakBefore w:val="0"/>
        <w:widowControl/>
        <w:kinsoku/>
        <w:wordWrap/>
        <w:overflowPunct/>
        <w:topLinePunct w:val="0"/>
        <w:autoSpaceDE/>
        <w:autoSpaceDN/>
        <w:bidi w:val="0"/>
        <w:adjustRightInd/>
        <w:snapToGrid/>
        <w:spacing w:after="0" w:line="360" w:lineRule="auto"/>
        <w:jc w:val="both"/>
        <w:textAlignment w:val="auto"/>
        <w:rPr>
          <w:rFonts w:ascii="Arial" w:hAnsi="Arial"/>
          <w:b/>
          <w:bCs/>
          <w:color w:val="808080"/>
        </w:rPr>
      </w:pPr>
      <w:r>
        <w:rPr>
          <w:rFonts w:ascii="Arial" w:hAnsi="Arial"/>
          <w:b/>
          <w:bCs/>
          <w:color w:val="808080"/>
        </w:rPr>
        <w:t>List any abbreviations (with the appropriate caption) used here. Use single-line spacing, with a line between each item.</w:t>
      </w:r>
    </w:p>
    <w:p w14:paraId="06EBFFD1">
      <w:pPr>
        <w:pageBreakBefore w:val="0"/>
        <w:widowControl/>
        <w:tabs>
          <w:tab w:val="left" w:pos="2640"/>
        </w:tabs>
        <w:kinsoku/>
        <w:wordWrap/>
        <w:overflowPunct/>
        <w:topLinePunct w:val="0"/>
        <w:autoSpaceDE/>
        <w:autoSpaceDN/>
        <w:bidi w:val="0"/>
        <w:adjustRightInd/>
        <w:snapToGrid/>
        <w:spacing w:after="0" w:line="360" w:lineRule="auto"/>
        <w:jc w:val="both"/>
        <w:textAlignment w:val="auto"/>
        <w:rPr>
          <w:rFonts w:ascii="Arial" w:hAnsi="Arial"/>
          <w:b/>
          <w:bCs/>
          <w:color w:val="808080"/>
        </w:rPr>
      </w:pPr>
      <w:r>
        <w:rPr>
          <w:rFonts w:ascii="Arial" w:hAnsi="Arial"/>
          <w:b/>
          <w:bCs/>
        </w:rPr>
        <w:t>Abbreviation</w:t>
      </w:r>
      <w:r>
        <w:rPr>
          <w:rFonts w:hint="default" w:ascii="Arial" w:hAnsi="Arial"/>
          <w:b/>
          <w:bCs/>
          <w:lang w:val="en-US"/>
        </w:rPr>
        <w:tab/>
      </w:r>
      <w:r>
        <w:rPr>
          <w:rFonts w:ascii="Arial" w:hAnsi="Arial"/>
          <w:b/>
          <w:bCs/>
        </w:rPr>
        <w:t>Definition/Explanation</w:t>
      </w:r>
    </w:p>
    <w:p w14:paraId="1D703494">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10A89ED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023C1FB">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337E02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5D3957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16F1A6F">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9E52DC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4D76482">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343C9B0">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FE6672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C9FD6B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1CA9CD3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407FB4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8C6D27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277DC1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1BA15613">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52EA2E3">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BD64D21">
      <w:pPr>
        <w:rPr>
          <w:lang w:val="en-US"/>
        </w:rPr>
      </w:pPr>
      <w:bookmarkStart w:id="18" w:name="_Toc32254"/>
      <w:r>
        <w:rPr>
          <w:lang w:val="en-US"/>
        </w:rPr>
        <w:br w:type="page"/>
      </w:r>
    </w:p>
    <w:p w14:paraId="2DAB64FF">
      <w:pPr>
        <w:pStyle w:val="2"/>
        <w:pageBreakBefore w:val="0"/>
        <w:widowControl/>
        <w:kinsoku/>
        <w:wordWrap/>
        <w:overflowPunct/>
        <w:topLinePunct w:val="0"/>
        <w:autoSpaceDE/>
        <w:autoSpaceDN/>
        <w:bidi w:val="0"/>
        <w:adjustRightInd/>
        <w:snapToGrid/>
        <w:spacing w:after="0" w:line="360" w:lineRule="auto"/>
        <w:textAlignment w:val="auto"/>
        <w:rPr>
          <w:lang w:val="en-US"/>
        </w:rPr>
      </w:pPr>
      <w:r>
        <w:rPr>
          <w:lang w:val="en-US"/>
        </w:rPr>
        <w:t>LIST OF SYMBOLS</w:t>
      </w:r>
      <w:bookmarkEnd w:id="18"/>
    </w:p>
    <w:p w14:paraId="26DC0AD4">
      <w:pPr>
        <w:pageBreakBefore w:val="0"/>
        <w:widowControl/>
        <w:kinsoku/>
        <w:wordWrap/>
        <w:overflowPunct/>
        <w:topLinePunct w:val="0"/>
        <w:autoSpaceDE/>
        <w:autoSpaceDN/>
        <w:bidi w:val="0"/>
        <w:adjustRightInd/>
        <w:snapToGrid/>
        <w:spacing w:after="0" w:line="360" w:lineRule="auto"/>
        <w:jc w:val="both"/>
        <w:textAlignment w:val="auto"/>
        <w:rPr>
          <w:rFonts w:hint="default" w:ascii="Arial" w:hAnsi="Arial" w:cs="Arial"/>
          <w:b w:val="0"/>
          <w:bCs/>
          <w:sz w:val="24"/>
          <w:szCs w:val="24"/>
          <w:lang w:val="en-US"/>
        </w:rPr>
      </w:pPr>
      <w:r>
        <w:rPr>
          <w:rFonts w:hint="default" w:ascii="Arial" w:hAnsi="Arial" w:cs="Arial"/>
          <w:b w:val="0"/>
          <w:bCs/>
          <w:sz w:val="24"/>
          <w:szCs w:val="24"/>
          <w:lang w:val="en-US"/>
        </w:rPr>
        <w:t>Insert List of Symbols here</w:t>
      </w:r>
    </w:p>
    <w:p w14:paraId="375DBB16">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976C69F">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9CEB87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3C1B398">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4DA7AFF">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D6A20F3">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235E5D1">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B54B4C5">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6133DB8">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CFA8074">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8EB3FC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CEDAA9B">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2BA66D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7CF0960">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715A4EB">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B7284F5">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4FCAFDF">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B6FE218">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74D0F25">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C0C8B0E">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1F002FA">
      <w:bookmarkStart w:id="19" w:name="_Toc63176635"/>
      <w:bookmarkStart w:id="20" w:name="_Toc2081"/>
      <w:r>
        <w:br w:type="page"/>
      </w:r>
    </w:p>
    <w:p w14:paraId="5E68E343">
      <w:pPr>
        <w:pStyle w:val="2"/>
        <w:pageBreakBefore w:val="0"/>
        <w:widowControl/>
        <w:kinsoku/>
        <w:wordWrap/>
        <w:overflowPunct/>
        <w:topLinePunct w:val="0"/>
        <w:autoSpaceDE/>
        <w:autoSpaceDN/>
        <w:bidi w:val="0"/>
        <w:adjustRightInd/>
        <w:snapToGrid/>
        <w:spacing w:after="0" w:line="360" w:lineRule="auto"/>
        <w:textAlignment w:val="auto"/>
      </w:pPr>
      <w:r>
        <w:t>LIST OF TABLES</w:t>
      </w:r>
      <w:bookmarkEnd w:id="19"/>
      <w:bookmarkEnd w:id="20"/>
    </w:p>
    <w:p w14:paraId="51064BD6">
      <w:pPr>
        <w:pStyle w:val="130"/>
        <w:pageBreakBefore w:val="0"/>
        <w:widowControl/>
        <w:tabs>
          <w:tab w:val="right" w:leader="dot" w:pos="8630"/>
        </w:tabs>
        <w:kinsoku/>
        <w:wordWrap/>
        <w:overflowPunct/>
        <w:topLinePunct w:val="0"/>
        <w:autoSpaceDE/>
        <w:autoSpaceDN/>
        <w:bidi w:val="0"/>
        <w:adjustRightInd/>
        <w:snapToGrid/>
        <w:spacing w:line="360" w:lineRule="auto"/>
        <w:textAlignment w:val="auto"/>
        <w:rPr>
          <w:rFonts w:hint="default" w:ascii="Arial" w:hAnsi="Arial" w:cs="Arial" w:eastAsiaTheme="minorEastAsia"/>
          <w:sz w:val="24"/>
          <w:szCs w:val="24"/>
        </w:rPr>
      </w:pPr>
      <w:r>
        <w:fldChar w:fldCharType="begin"/>
      </w:r>
      <w:r>
        <w:instrText xml:space="preserve"> TOC \h \z \t "Table Caption" \c </w:instrText>
      </w:r>
      <w:r>
        <w:fldChar w:fldCharType="separate"/>
      </w:r>
      <w:r>
        <w:rPr>
          <w:rFonts w:hint="default" w:ascii="Arial" w:hAnsi="Arial" w:cs="Arial"/>
          <w:sz w:val="24"/>
          <w:szCs w:val="24"/>
        </w:rPr>
        <w:fldChar w:fldCharType="begin"/>
      </w:r>
      <w:r>
        <w:rPr>
          <w:rFonts w:hint="default" w:ascii="Arial" w:hAnsi="Arial" w:cs="Arial"/>
          <w:sz w:val="24"/>
          <w:szCs w:val="24"/>
        </w:rPr>
        <w:instrText xml:space="preserve"> HYPERLINK \l "_Toc63176655" </w:instrText>
      </w:r>
      <w:r>
        <w:rPr>
          <w:rFonts w:hint="default" w:ascii="Arial" w:hAnsi="Arial" w:cs="Arial"/>
          <w:sz w:val="24"/>
          <w:szCs w:val="24"/>
        </w:rPr>
        <w:fldChar w:fldCharType="separate"/>
      </w:r>
      <w:r>
        <w:rPr>
          <w:rStyle w:val="52"/>
          <w:rFonts w:hint="default" w:ascii="Arial" w:hAnsi="Arial" w:cs="Arial"/>
          <w:sz w:val="24"/>
          <w:szCs w:val="24"/>
        </w:rPr>
        <w:t>Table 1.1</w:t>
      </w:r>
      <w:r>
        <w:rPr>
          <w:rStyle w:val="52"/>
          <w:rFonts w:hint="default" w:ascii="Arial" w:hAnsi="Arial" w:cs="Arial"/>
          <w:sz w:val="24"/>
          <w:szCs w:val="24"/>
          <w:lang w:val="en-US"/>
        </w:rPr>
        <w:t xml:space="preserve"> </w:t>
      </w:r>
      <w:r>
        <w:rPr>
          <w:rStyle w:val="52"/>
          <w:rFonts w:hint="default" w:ascii="Arial" w:hAnsi="Arial" w:cs="Arial"/>
          <w:sz w:val="24"/>
          <w:szCs w:val="24"/>
        </w:rPr>
        <w:t>An Empty Table as Example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_Toc63176655 \h </w:instrText>
      </w:r>
      <w:r>
        <w:rPr>
          <w:rFonts w:hint="default" w:ascii="Arial" w:hAnsi="Arial" w:cs="Arial"/>
          <w:sz w:val="24"/>
          <w:szCs w:val="24"/>
        </w:rPr>
        <w:fldChar w:fldCharType="separate"/>
      </w:r>
      <w:r>
        <w:rPr>
          <w:rFonts w:hint="default" w:ascii="Arial" w:hAnsi="Arial" w:cs="Arial"/>
          <w:sz w:val="24"/>
          <w:szCs w:val="24"/>
        </w:rPr>
        <w:t>8</w:t>
      </w:r>
      <w:r>
        <w:rPr>
          <w:rFonts w:hint="default" w:ascii="Arial" w:hAnsi="Arial" w:cs="Arial"/>
          <w:sz w:val="24"/>
          <w:szCs w:val="24"/>
        </w:rPr>
        <w:fldChar w:fldCharType="end"/>
      </w:r>
      <w:r>
        <w:rPr>
          <w:rFonts w:hint="default" w:ascii="Arial" w:hAnsi="Arial" w:cs="Arial"/>
          <w:sz w:val="24"/>
          <w:szCs w:val="24"/>
        </w:rPr>
        <w:fldChar w:fldCharType="end"/>
      </w:r>
    </w:p>
    <w:p w14:paraId="6677E584">
      <w:pPr>
        <w:pStyle w:val="130"/>
        <w:pageBreakBefore w:val="0"/>
        <w:widowControl/>
        <w:tabs>
          <w:tab w:val="right" w:leader="dot" w:pos="8630"/>
        </w:tabs>
        <w:kinsoku/>
        <w:wordWrap/>
        <w:overflowPunct/>
        <w:topLinePunct w:val="0"/>
        <w:autoSpaceDE/>
        <w:autoSpaceDN/>
        <w:bidi w:val="0"/>
        <w:adjustRightInd/>
        <w:snapToGrid/>
        <w:spacing w:line="360" w:lineRule="auto"/>
        <w:textAlignment w:val="auto"/>
        <w:rPr>
          <w:rFonts w:asciiTheme="minorHAnsi" w:hAnsiTheme="minorHAnsi" w:eastAsiaTheme="minorEastAsia" w:cstheme="minorBidi"/>
          <w:sz w:val="22"/>
          <w:szCs w:val="22"/>
        </w:rPr>
      </w:pPr>
      <w:r>
        <w:rPr>
          <w:rFonts w:hint="default" w:ascii="Arial" w:hAnsi="Arial" w:cs="Arial"/>
          <w:sz w:val="24"/>
          <w:szCs w:val="24"/>
        </w:rPr>
        <w:fldChar w:fldCharType="begin"/>
      </w:r>
      <w:r>
        <w:rPr>
          <w:rFonts w:hint="default" w:ascii="Arial" w:hAnsi="Arial" w:cs="Arial"/>
          <w:sz w:val="24"/>
          <w:szCs w:val="24"/>
        </w:rPr>
        <w:instrText xml:space="preserve"> HYPERLINK \l "_Toc63176656" </w:instrText>
      </w:r>
      <w:r>
        <w:rPr>
          <w:rFonts w:hint="default" w:ascii="Arial" w:hAnsi="Arial" w:cs="Arial"/>
          <w:sz w:val="24"/>
          <w:szCs w:val="24"/>
        </w:rPr>
        <w:fldChar w:fldCharType="separate"/>
      </w:r>
      <w:r>
        <w:rPr>
          <w:rStyle w:val="52"/>
          <w:rFonts w:hint="default" w:ascii="Arial" w:hAnsi="Arial" w:cs="Arial"/>
          <w:sz w:val="24"/>
          <w:szCs w:val="24"/>
        </w:rPr>
        <w:t xml:space="preserve">Table </w:t>
      </w:r>
      <w:r>
        <w:rPr>
          <w:rStyle w:val="52"/>
          <w:rFonts w:hint="default" w:ascii="Arial" w:hAnsi="Arial" w:cs="Arial"/>
          <w:sz w:val="24"/>
          <w:szCs w:val="24"/>
          <w:lang w:val="en-US"/>
        </w:rPr>
        <w:t>2</w:t>
      </w:r>
      <w:r>
        <w:rPr>
          <w:rStyle w:val="52"/>
          <w:rFonts w:hint="default" w:ascii="Arial" w:hAnsi="Arial" w:cs="Arial"/>
          <w:sz w:val="24"/>
          <w:szCs w:val="24"/>
        </w:rPr>
        <w:t>.1</w:t>
      </w:r>
      <w:r>
        <w:rPr>
          <w:rStyle w:val="52"/>
          <w:rFonts w:hint="default" w:ascii="Arial" w:hAnsi="Arial" w:cs="Arial"/>
          <w:sz w:val="24"/>
          <w:szCs w:val="24"/>
          <w:lang w:val="en-US"/>
        </w:rPr>
        <w:t xml:space="preserve"> </w:t>
      </w:r>
      <w:r>
        <w:rPr>
          <w:rStyle w:val="52"/>
          <w:rFonts w:hint="default" w:ascii="Arial" w:hAnsi="Arial" w:cs="Arial"/>
          <w:sz w:val="24"/>
          <w:szCs w:val="24"/>
        </w:rPr>
        <w:t>Another Table Example</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_Toc63176656 \h </w:instrText>
      </w:r>
      <w:r>
        <w:rPr>
          <w:rFonts w:hint="default" w:ascii="Arial" w:hAnsi="Arial" w:cs="Arial"/>
          <w:sz w:val="24"/>
          <w:szCs w:val="24"/>
        </w:rPr>
        <w:fldChar w:fldCharType="separate"/>
      </w:r>
      <w:r>
        <w:rPr>
          <w:rFonts w:hint="default" w:ascii="Arial" w:hAnsi="Arial" w:cs="Arial"/>
          <w:sz w:val="24"/>
          <w:szCs w:val="24"/>
        </w:rPr>
        <w:t>8</w:t>
      </w:r>
      <w:r>
        <w:rPr>
          <w:rFonts w:hint="default" w:ascii="Arial" w:hAnsi="Arial" w:cs="Arial"/>
          <w:sz w:val="24"/>
          <w:szCs w:val="24"/>
        </w:rPr>
        <w:fldChar w:fldCharType="end"/>
      </w:r>
      <w:r>
        <w:rPr>
          <w:rFonts w:hint="default" w:ascii="Arial" w:hAnsi="Arial" w:cs="Arial"/>
          <w:sz w:val="24"/>
          <w:szCs w:val="24"/>
        </w:rPr>
        <w:fldChar w:fldCharType="end"/>
      </w:r>
    </w:p>
    <w:p w14:paraId="515BCD97">
      <w:pPr>
        <w:pStyle w:val="130"/>
        <w:pageBreakBefore w:val="0"/>
        <w:widowControl/>
        <w:kinsoku/>
        <w:wordWrap/>
        <w:overflowPunct/>
        <w:topLinePunct w:val="0"/>
        <w:autoSpaceDE/>
        <w:autoSpaceDN/>
        <w:bidi w:val="0"/>
        <w:adjustRightInd/>
        <w:snapToGrid/>
        <w:spacing w:line="360" w:lineRule="auto"/>
        <w:textAlignment w:val="auto"/>
        <w:sectPr>
          <w:headerReference r:id="rId13" w:type="default"/>
          <w:footerReference r:id="rId14" w:type="default"/>
          <w:pgSz w:w="12240" w:h="15840"/>
          <w:pgMar w:top="1440" w:right="1440" w:bottom="1440" w:left="2160" w:header="720" w:footer="720" w:gutter="0"/>
          <w:pgNumType w:fmt="lowerRoman"/>
          <w:cols w:space="720" w:num="1"/>
          <w:docGrid w:linePitch="360" w:charSpace="0"/>
        </w:sectPr>
      </w:pPr>
      <w:r>
        <w:fldChar w:fldCharType="end"/>
      </w:r>
      <w:bookmarkStart w:id="21" w:name="_LIST_OF_FIGURES"/>
      <w:bookmarkEnd w:id="21"/>
      <w:bookmarkStart w:id="22" w:name="_Toc295312814"/>
      <w:bookmarkStart w:id="23" w:name="_Toc295313173"/>
      <w:bookmarkStart w:id="24" w:name="_Toc295393948"/>
      <w:bookmarkStart w:id="25" w:name="_Toc295311430"/>
      <w:bookmarkStart w:id="26" w:name="_Toc295312841"/>
      <w:bookmarkStart w:id="27" w:name="_Toc295225588"/>
      <w:bookmarkStart w:id="28" w:name="_Toc295312651"/>
      <w:bookmarkStart w:id="29" w:name="_Toc296429476"/>
      <w:bookmarkStart w:id="30" w:name="_Toc295311465"/>
    </w:p>
    <w:p w14:paraId="43A1DFCA">
      <w:pPr>
        <w:pStyle w:val="2"/>
        <w:pageBreakBefore w:val="0"/>
        <w:widowControl/>
        <w:kinsoku/>
        <w:wordWrap/>
        <w:overflowPunct/>
        <w:topLinePunct w:val="0"/>
        <w:autoSpaceDE/>
        <w:autoSpaceDN/>
        <w:bidi w:val="0"/>
        <w:adjustRightInd/>
        <w:snapToGrid/>
        <w:spacing w:after="0" w:line="360" w:lineRule="auto"/>
        <w:textAlignment w:val="auto"/>
      </w:pPr>
      <w:bookmarkStart w:id="31" w:name="_Toc6578"/>
      <w:bookmarkStart w:id="32" w:name="_Toc63176636"/>
      <w:r>
        <w:t>LIST OF FIGURES</w:t>
      </w:r>
      <w:bookmarkEnd w:id="22"/>
      <w:bookmarkEnd w:id="23"/>
      <w:bookmarkEnd w:id="24"/>
      <w:bookmarkEnd w:id="25"/>
      <w:bookmarkEnd w:id="26"/>
      <w:bookmarkEnd w:id="27"/>
      <w:bookmarkEnd w:id="28"/>
      <w:bookmarkEnd w:id="29"/>
      <w:bookmarkEnd w:id="30"/>
      <w:bookmarkEnd w:id="31"/>
      <w:bookmarkEnd w:id="32"/>
    </w:p>
    <w:p w14:paraId="1D536FC5">
      <w:pPr>
        <w:pStyle w:val="130"/>
        <w:pageBreakBefore w:val="0"/>
        <w:widowControl/>
        <w:tabs>
          <w:tab w:val="right" w:leader="dot" w:pos="8630"/>
        </w:tabs>
        <w:kinsoku/>
        <w:wordWrap/>
        <w:overflowPunct/>
        <w:topLinePunct w:val="0"/>
        <w:autoSpaceDE/>
        <w:autoSpaceDN/>
        <w:bidi w:val="0"/>
        <w:adjustRightInd/>
        <w:snapToGrid/>
        <w:spacing w:line="360" w:lineRule="auto"/>
        <w:textAlignment w:val="auto"/>
        <w:rPr>
          <w:rFonts w:hint="default" w:ascii="Arial" w:hAnsi="Arial" w:cs="Arial" w:eastAsiaTheme="minorEastAsia"/>
          <w:sz w:val="24"/>
          <w:szCs w:val="24"/>
        </w:rPr>
      </w:pPr>
      <w:r>
        <w:rPr>
          <w:rFonts w:hint="default" w:ascii="Arial" w:hAnsi="Arial" w:cs="Arial"/>
          <w:sz w:val="24"/>
          <w:szCs w:val="24"/>
        </w:rPr>
        <w:fldChar w:fldCharType="begin"/>
      </w:r>
      <w:r>
        <w:rPr>
          <w:rFonts w:hint="default" w:ascii="Arial" w:hAnsi="Arial" w:cs="Arial"/>
          <w:sz w:val="24"/>
          <w:szCs w:val="24"/>
        </w:rPr>
        <w:instrText xml:space="preserve"> TOC \h \z \t "Figure Caption" \c </w:instrText>
      </w:r>
      <w:r>
        <w:rPr>
          <w:rFonts w:hint="default" w:ascii="Arial" w:hAnsi="Arial" w:cs="Arial"/>
          <w:sz w:val="24"/>
          <w:szCs w:val="24"/>
        </w:rPr>
        <w:fldChar w:fldCharType="separate"/>
      </w:r>
      <w:r>
        <w:rPr>
          <w:rFonts w:hint="default" w:ascii="Arial" w:hAnsi="Arial" w:cs="Arial"/>
          <w:sz w:val="24"/>
          <w:szCs w:val="24"/>
        </w:rPr>
        <w:fldChar w:fldCharType="begin"/>
      </w:r>
      <w:r>
        <w:rPr>
          <w:rFonts w:hint="default" w:ascii="Arial" w:hAnsi="Arial" w:cs="Arial"/>
          <w:sz w:val="24"/>
          <w:szCs w:val="24"/>
        </w:rPr>
        <w:instrText xml:space="preserve"> HYPERLINK \l "_Toc63176657" </w:instrText>
      </w:r>
      <w:r>
        <w:rPr>
          <w:rFonts w:hint="default" w:ascii="Arial" w:hAnsi="Arial" w:cs="Arial"/>
          <w:sz w:val="24"/>
          <w:szCs w:val="24"/>
        </w:rPr>
        <w:fldChar w:fldCharType="separate"/>
      </w:r>
      <w:r>
        <w:rPr>
          <w:rStyle w:val="52"/>
          <w:rFonts w:hint="default" w:ascii="Arial" w:hAnsi="Arial" w:cs="Arial"/>
          <w:sz w:val="24"/>
          <w:szCs w:val="24"/>
        </w:rPr>
        <w:t>Figure 1.1</w:t>
      </w:r>
      <w:r>
        <w:rPr>
          <w:rStyle w:val="52"/>
          <w:rFonts w:hint="default" w:ascii="Arial" w:hAnsi="Arial" w:cs="Arial"/>
          <w:sz w:val="24"/>
          <w:szCs w:val="24"/>
          <w:lang w:val="en-US"/>
        </w:rPr>
        <w:t xml:space="preserve"> </w:t>
      </w:r>
      <w:r>
        <w:rPr>
          <w:rStyle w:val="52"/>
          <w:rFonts w:hint="default" w:ascii="Arial" w:hAnsi="Arial" w:cs="Arial"/>
          <w:sz w:val="24"/>
          <w:szCs w:val="24"/>
        </w:rPr>
        <w:t>Points Scored by Each Team</w:t>
      </w:r>
      <w:r>
        <w:rPr>
          <w:rFonts w:hint="default" w:ascii="Arial" w:hAnsi="Arial" w:cs="Arial"/>
          <w:sz w:val="24"/>
          <w:szCs w:val="24"/>
        </w:rPr>
        <w:tab/>
      </w:r>
      <w:r>
        <w:rPr>
          <w:rFonts w:hint="default" w:ascii="Arial" w:hAnsi="Arial" w:cs="Arial"/>
          <w:sz w:val="24"/>
          <w:szCs w:val="24"/>
        </w:rPr>
        <w:fldChar w:fldCharType="begin"/>
      </w:r>
      <w:r>
        <w:rPr>
          <w:rFonts w:hint="default" w:ascii="Arial" w:hAnsi="Arial" w:cs="Arial"/>
          <w:sz w:val="24"/>
          <w:szCs w:val="24"/>
        </w:rPr>
        <w:instrText xml:space="preserve"> PAGEREF _Toc63176657 \h </w:instrText>
      </w:r>
      <w:r>
        <w:rPr>
          <w:rFonts w:hint="default" w:ascii="Arial" w:hAnsi="Arial" w:cs="Arial"/>
          <w:sz w:val="24"/>
          <w:szCs w:val="24"/>
        </w:rPr>
        <w:fldChar w:fldCharType="separate"/>
      </w:r>
      <w:r>
        <w:rPr>
          <w:rFonts w:hint="default" w:ascii="Arial" w:hAnsi="Arial" w:cs="Arial"/>
          <w:sz w:val="24"/>
          <w:szCs w:val="24"/>
        </w:rPr>
        <w:t>8</w:t>
      </w:r>
      <w:r>
        <w:rPr>
          <w:rFonts w:hint="default" w:ascii="Arial" w:hAnsi="Arial" w:cs="Arial"/>
          <w:sz w:val="24"/>
          <w:szCs w:val="24"/>
        </w:rPr>
        <w:fldChar w:fldCharType="end"/>
      </w:r>
      <w:r>
        <w:rPr>
          <w:rFonts w:hint="default" w:ascii="Arial" w:hAnsi="Arial" w:cs="Arial"/>
          <w:sz w:val="24"/>
          <w:szCs w:val="24"/>
        </w:rPr>
        <w:fldChar w:fldCharType="end"/>
      </w:r>
    </w:p>
    <w:p w14:paraId="28048AF7">
      <w:pPr>
        <w:pStyle w:val="130"/>
        <w:pageBreakBefore w:val="0"/>
        <w:widowControl/>
        <w:tabs>
          <w:tab w:val="right" w:leader="dot" w:pos="8630"/>
        </w:tabs>
        <w:kinsoku/>
        <w:wordWrap/>
        <w:overflowPunct/>
        <w:topLinePunct w:val="0"/>
        <w:autoSpaceDE/>
        <w:autoSpaceDN/>
        <w:bidi w:val="0"/>
        <w:adjustRightInd/>
        <w:snapToGrid/>
        <w:spacing w:line="360" w:lineRule="auto"/>
        <w:textAlignment w:val="auto"/>
        <w:sectPr>
          <w:footerReference r:id="rId16" w:type="default"/>
          <w:headerReference r:id="rId15" w:type="even"/>
          <w:footerReference r:id="rId17" w:type="even"/>
          <w:pgSz w:w="12240" w:h="15840"/>
          <w:pgMar w:top="1440" w:right="1440" w:bottom="1440" w:left="2160" w:header="720" w:footer="720" w:gutter="0"/>
          <w:pgNumType w:fmt="lowerRoman"/>
          <w:cols w:space="720" w:num="1"/>
          <w:docGrid w:linePitch="360" w:charSpace="0"/>
        </w:sectPr>
      </w:pPr>
      <w:r>
        <w:rPr>
          <w:rFonts w:hint="default" w:ascii="Arial" w:hAnsi="Arial" w:cs="Arial"/>
          <w:sz w:val="24"/>
          <w:szCs w:val="24"/>
        </w:rPr>
        <w:fldChar w:fldCharType="end"/>
      </w:r>
    </w:p>
    <w:p w14:paraId="2448D0EB">
      <w:pPr>
        <w:pStyle w:val="2"/>
        <w:pageBreakBefore w:val="0"/>
        <w:widowControl/>
        <w:kinsoku/>
        <w:wordWrap/>
        <w:overflowPunct/>
        <w:topLinePunct w:val="0"/>
        <w:autoSpaceDE/>
        <w:autoSpaceDN/>
        <w:bidi w:val="0"/>
        <w:adjustRightInd/>
        <w:snapToGrid/>
        <w:spacing w:after="0" w:line="360" w:lineRule="auto"/>
        <w:textAlignment w:val="auto"/>
        <w:rPr>
          <w:rFonts w:hint="default"/>
          <w:lang w:val="en-US"/>
        </w:rPr>
      </w:pPr>
      <w:bookmarkStart w:id="33" w:name="_Toc22980"/>
      <w:r>
        <w:rPr>
          <w:lang w:val="en-US"/>
        </w:rPr>
        <w:t xml:space="preserve">CHAPTER 1: </w:t>
      </w:r>
      <w:r>
        <w:rPr>
          <w:rFonts w:hint="default"/>
          <w:lang w:val="en-US"/>
        </w:rPr>
        <w:t>BACKGROUND AND JUSTIFICATION</w:t>
      </w:r>
      <w:bookmarkEnd w:id="33"/>
    </w:p>
    <w:p w14:paraId="57525C62">
      <w:pPr>
        <w:pStyle w:val="3"/>
        <w:pageBreakBefore w:val="0"/>
        <w:widowControl/>
        <w:numPr>
          <w:ilvl w:val="1"/>
          <w:numId w:val="12"/>
        </w:numPr>
        <w:kinsoku/>
        <w:wordWrap/>
        <w:overflowPunct/>
        <w:topLinePunct w:val="0"/>
        <w:autoSpaceDE/>
        <w:autoSpaceDN/>
        <w:bidi w:val="0"/>
        <w:adjustRightInd/>
        <w:snapToGrid/>
        <w:spacing w:before="0" w:after="0" w:line="360" w:lineRule="auto"/>
        <w:ind w:left="720" w:leftChars="0" w:hanging="720" w:firstLineChars="0"/>
        <w:textAlignment w:val="auto"/>
        <w:rPr>
          <w:lang w:val="en-US"/>
        </w:rPr>
      </w:pPr>
      <w:bookmarkStart w:id="34" w:name="_Toc27954"/>
      <w:r>
        <w:rPr>
          <w:lang w:val="en-US"/>
        </w:rPr>
        <w:t>Subsection 1 (heading level 2)</w:t>
      </w:r>
      <w:bookmarkEnd w:id="34"/>
    </w:p>
    <w:p w14:paraId="033B4676">
      <w:pPr>
        <w:pStyle w:val="4"/>
        <w:pageBreakBefore w:val="0"/>
        <w:widowControl/>
        <w:numPr>
          <w:ilvl w:val="2"/>
          <w:numId w:val="12"/>
        </w:numPr>
        <w:kinsoku/>
        <w:wordWrap/>
        <w:overflowPunct/>
        <w:topLinePunct w:val="0"/>
        <w:autoSpaceDE/>
        <w:autoSpaceDN/>
        <w:bidi w:val="0"/>
        <w:adjustRightInd/>
        <w:snapToGrid/>
        <w:spacing w:before="0" w:after="0" w:line="360" w:lineRule="auto"/>
        <w:ind w:left="720" w:leftChars="0" w:hanging="720" w:firstLineChars="0"/>
        <w:textAlignment w:val="auto"/>
        <w:rPr>
          <w:lang w:val="en-US"/>
        </w:rPr>
      </w:pPr>
      <w:bookmarkStart w:id="35" w:name="_Toc25129"/>
      <w:r>
        <w:rPr>
          <w:lang w:val="en-US"/>
        </w:rPr>
        <w:t>subsection (heading level 3)</w:t>
      </w:r>
      <w:bookmarkEnd w:id="35"/>
    </w:p>
    <w:p w14:paraId="00F23A30">
      <w:pPr>
        <w:pStyle w:val="5"/>
        <w:pageBreakBefore w:val="0"/>
        <w:widowControl/>
        <w:numPr>
          <w:ilvl w:val="3"/>
          <w:numId w:val="12"/>
        </w:numPr>
        <w:kinsoku/>
        <w:wordWrap/>
        <w:overflowPunct/>
        <w:topLinePunct w:val="0"/>
        <w:autoSpaceDE/>
        <w:autoSpaceDN/>
        <w:bidi w:val="0"/>
        <w:adjustRightInd/>
        <w:snapToGrid/>
        <w:spacing w:before="0" w:after="0" w:line="360" w:lineRule="auto"/>
        <w:ind w:left="1080" w:leftChars="0" w:hanging="1080" w:firstLineChars="0"/>
        <w:textAlignment w:val="auto"/>
        <w:rPr>
          <w:lang w:val="en-US"/>
        </w:rPr>
      </w:pPr>
      <w:bookmarkStart w:id="36" w:name="_Toc14064"/>
      <w:r>
        <w:rPr>
          <w:lang w:val="en-US"/>
        </w:rPr>
        <w:t>subsection (heading level 4)</w:t>
      </w:r>
      <w:bookmarkEnd w:id="36"/>
    </w:p>
    <w:p w14:paraId="289D816D">
      <w:pPr>
        <w:pStyle w:val="253"/>
        <w:pageBreakBefore w:val="0"/>
        <w:widowControl/>
        <w:kinsoku/>
        <w:wordWrap/>
        <w:overflowPunct/>
        <w:topLinePunct w:val="0"/>
        <w:autoSpaceDE/>
        <w:autoSpaceDN/>
        <w:bidi w:val="0"/>
        <w:adjustRightInd/>
        <w:snapToGrid/>
        <w:spacing w:after="0" w:line="360" w:lineRule="auto"/>
        <w:ind w:left="108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p>
    <w:p w14:paraId="1780E1F4">
      <w:pPr>
        <w:pStyle w:val="253"/>
        <w:pageBreakBefore w:val="0"/>
        <w:widowControl/>
        <w:kinsoku/>
        <w:wordWrap/>
        <w:overflowPunct/>
        <w:topLinePunct w:val="0"/>
        <w:autoSpaceDE/>
        <w:autoSpaceDN/>
        <w:bidi w:val="0"/>
        <w:adjustRightInd/>
        <w:snapToGrid/>
        <w:spacing w:after="0" w:line="360" w:lineRule="auto"/>
        <w:ind w:left="108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p>
    <w:p w14:paraId="32571CFF">
      <w:pPr>
        <w:pStyle w:val="253"/>
        <w:pageBreakBefore w:val="0"/>
        <w:widowControl/>
        <w:numPr>
          <w:ilvl w:val="0"/>
          <w:numId w:val="13"/>
        </w:numPr>
        <w:kinsoku/>
        <w:wordWrap/>
        <w:overflowPunct/>
        <w:topLinePunct w:val="0"/>
        <w:autoSpaceDE/>
        <w:autoSpaceDN/>
        <w:bidi w:val="0"/>
        <w:adjustRightInd/>
        <w:snapToGrid/>
        <w:spacing w:after="0" w:line="360" w:lineRule="auto"/>
        <w:ind w:left="418" w:leftChars="0" w:hanging="418" w:firstLineChars="0"/>
        <w:jc w:val="both"/>
        <w:textAlignment w:val="auto"/>
        <w:rPr>
          <w:rFonts w:ascii="Arial" w:hAnsi="Arial" w:cs="Arial"/>
          <w:b/>
          <w:color w:val="808080" w:themeColor="text1" w:themeTint="80"/>
          <w:sz w:val="24"/>
          <w:szCs w:val="24"/>
          <w:lang w:val="en-US" w:eastAsia="en-ZW"/>
          <w14:textFill>
            <w14:solidFill>
              <w14:schemeClr w14:val="tx1">
                <w14:lumMod w14:val="50000"/>
                <w14:lumOff w14:val="50000"/>
              </w14:schemeClr>
            </w14:solidFill>
          </w14:textFill>
        </w:rPr>
      </w:pPr>
      <w:r>
        <w:rPr>
          <w:rFonts w:hint="default" w:ascii="Arial" w:hAnsi="Arial" w:cs="Arial"/>
          <w:b/>
          <w:color w:val="808080" w:themeColor="text1" w:themeTint="80"/>
          <w:sz w:val="24"/>
          <w:szCs w:val="24"/>
          <w:lang w:val="en-US" w:eastAsia="en-ZW"/>
          <w14:textFill>
            <w14:solidFill>
              <w14:schemeClr w14:val="tx1">
                <w14:lumMod w14:val="50000"/>
                <w14:lumOff w14:val="50000"/>
              </w14:schemeClr>
            </w14:solidFill>
          </w14:textFill>
        </w:rPr>
        <w:t>This Chapter o</w:t>
      </w:r>
      <w:r>
        <w:rPr>
          <w:rFonts w:ascii="Arial" w:hAnsi="Arial" w:cs="Arial"/>
          <w:b/>
          <w:color w:val="808080" w:themeColor="text1" w:themeTint="80"/>
          <w:sz w:val="24"/>
          <w:szCs w:val="24"/>
          <w:lang w:val="en-US" w:eastAsia="en-ZW"/>
          <w14:textFill>
            <w14:solidFill>
              <w14:schemeClr w14:val="tx1">
                <w14:lumMod w14:val="50000"/>
                <w14:lumOff w14:val="50000"/>
              </w14:schemeClr>
            </w14:solidFill>
          </w14:textFill>
        </w:rPr>
        <w:t>utlines context, background &amp; purpose</w:t>
      </w:r>
    </w:p>
    <w:p w14:paraId="52A3FFF1">
      <w:pPr>
        <w:pStyle w:val="253"/>
        <w:pageBreakBefore w:val="0"/>
        <w:widowControl/>
        <w:numPr>
          <w:ilvl w:val="0"/>
          <w:numId w:val="13"/>
        </w:numPr>
        <w:kinsoku/>
        <w:wordWrap/>
        <w:overflowPunct/>
        <w:topLinePunct w:val="0"/>
        <w:autoSpaceDE/>
        <w:autoSpaceDN/>
        <w:bidi w:val="0"/>
        <w:adjustRightInd/>
        <w:snapToGrid/>
        <w:spacing w:after="0" w:line="360" w:lineRule="auto"/>
        <w:ind w:left="418" w:leftChars="0" w:hanging="418" w:firstLineChars="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hint="default" w:ascii="Arial" w:hAnsi="Arial" w:cs="Arial"/>
          <w:b/>
          <w:color w:val="808080" w:themeColor="text1" w:themeTint="80"/>
          <w:sz w:val="24"/>
          <w:szCs w:val="24"/>
          <w:lang w:val="en-US" w:eastAsia="en-ZW"/>
          <w14:textFill>
            <w14:solidFill>
              <w14:schemeClr w14:val="tx1">
                <w14:lumMod w14:val="50000"/>
                <w14:lumOff w14:val="50000"/>
              </w14:schemeClr>
            </w14:solidFill>
          </w14:textFill>
        </w:rPr>
        <w:t>It also d</w:t>
      </w:r>
      <w:r>
        <w:rPr>
          <w:rFonts w:ascii="Arial" w:hAnsi="Arial" w:cs="Arial"/>
          <w:b/>
          <w:color w:val="808080" w:themeColor="text1" w:themeTint="80"/>
          <w:sz w:val="24"/>
          <w:szCs w:val="24"/>
          <w:lang w:val="en-US" w:eastAsia="en-ZW"/>
          <w14:textFill>
            <w14:solidFill>
              <w14:schemeClr w14:val="tx1">
                <w14:lumMod w14:val="50000"/>
                <w14:lumOff w14:val="50000"/>
              </w14:schemeClr>
            </w14:solidFill>
          </w14:textFill>
        </w:rPr>
        <w:t>efines terms &amp; sets limits of the research</w:t>
      </w:r>
    </w:p>
    <w:p w14:paraId="13504632">
      <w:pPr>
        <w:pStyle w:val="253"/>
        <w:pageBreakBefore w:val="0"/>
        <w:widowControl/>
        <w:numPr>
          <w:ilvl w:val="0"/>
          <w:numId w:val="13"/>
        </w:numPr>
        <w:kinsoku/>
        <w:wordWrap/>
        <w:overflowPunct/>
        <w:topLinePunct w:val="0"/>
        <w:autoSpaceDE/>
        <w:autoSpaceDN/>
        <w:bidi w:val="0"/>
        <w:adjustRightInd/>
        <w:snapToGrid/>
        <w:spacing w:after="0" w:line="360" w:lineRule="auto"/>
        <w:ind w:left="418" w:leftChars="0" w:hanging="418" w:firstLineChars="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xml:space="preserve">State: </w:t>
      </w:r>
    </w:p>
    <w:p w14:paraId="6387C73D">
      <w:pPr>
        <w:pStyle w:val="253"/>
        <w:pageBreakBefore w:val="0"/>
        <w:widowControl/>
        <w:numPr>
          <w:ilvl w:val="0"/>
          <w:numId w:val="14"/>
        </w:numPr>
        <w:tabs>
          <w:tab w:val="left" w:pos="960"/>
        </w:tabs>
        <w:kinsoku/>
        <w:wordWrap/>
        <w:overflowPunct/>
        <w:topLinePunct w:val="0"/>
        <w:autoSpaceDE/>
        <w:autoSpaceDN/>
        <w:bidi w:val="0"/>
        <w:adjustRightInd/>
        <w:snapToGrid/>
        <w:spacing w:after="0" w:line="360" w:lineRule="auto"/>
        <w:ind w:left="962" w:leftChars="200" w:hanging="482" w:hangingChars="200"/>
        <w:jc w:val="both"/>
        <w:textAlignment w:val="auto"/>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xml:space="preserve"> </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ab/>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the </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begin"/>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instrText xml:space="preserve"> HYPERLINK "https://web.mit.edu/course/21/21.guide/purpose.htm" </w:instrTex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separate"/>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purpose</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end"/>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xml:space="preserve"> of the investigation, </w:t>
      </w:r>
    </w:p>
    <w:p w14:paraId="6125D97D">
      <w:pPr>
        <w:pStyle w:val="253"/>
        <w:pageBreakBefore w:val="0"/>
        <w:widowControl/>
        <w:numPr>
          <w:ilvl w:val="0"/>
          <w:numId w:val="14"/>
        </w:numPr>
        <w:tabs>
          <w:tab w:val="left" w:pos="960"/>
        </w:tabs>
        <w:kinsoku/>
        <w:wordWrap/>
        <w:overflowPunct/>
        <w:topLinePunct w:val="0"/>
        <w:autoSpaceDE/>
        <w:autoSpaceDN/>
        <w:bidi w:val="0"/>
        <w:adjustRightInd/>
        <w:snapToGrid/>
        <w:spacing w:after="0" w:line="360" w:lineRule="auto"/>
        <w:ind w:left="962" w:leftChars="200" w:hanging="482" w:hangingChars="20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xml:space="preserve"> </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ab/>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the </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begin"/>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instrText xml:space="preserve"> HYPERLINK "https://web.mit.edu/course/21/21.guide/prob-sta.htm" </w:instrTex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separate"/>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problem</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end"/>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xml:space="preserve"> being investigated, </w:t>
      </w:r>
    </w:p>
    <w:p w14:paraId="48D0E5BF">
      <w:pPr>
        <w:pStyle w:val="253"/>
        <w:pageBreakBefore w:val="0"/>
        <w:widowControl/>
        <w:numPr>
          <w:ilvl w:val="0"/>
          <w:numId w:val="14"/>
        </w:numPr>
        <w:tabs>
          <w:tab w:val="left" w:pos="960"/>
        </w:tabs>
        <w:kinsoku/>
        <w:wordWrap/>
        <w:overflowPunct/>
        <w:topLinePunct w:val="0"/>
        <w:autoSpaceDE/>
        <w:autoSpaceDN/>
        <w:bidi w:val="0"/>
        <w:adjustRightInd/>
        <w:snapToGrid/>
        <w:spacing w:after="0" w:line="360" w:lineRule="auto"/>
        <w:ind w:left="962" w:leftChars="200" w:hanging="482" w:hangingChars="20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xml:space="preserve"> </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ab/>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the </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begin"/>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instrText xml:space="preserve"> HYPERLINK "https://web.mit.edu/course/21/21.guide/backgrou.htm" </w:instrTex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separate"/>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background</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end"/>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(context and importance) of the problem (</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begin"/>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instrText xml:space="preserve"> HYPERLINK "https://web.mit.edu/course/21/21.guide/csxlr.htm" </w:instrTex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separate"/>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citing</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fldChar w:fldCharType="end"/>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xml:space="preserve"> previous work by others), </w:t>
      </w:r>
    </w:p>
    <w:p w14:paraId="3B21C33B">
      <w:pPr>
        <w:pStyle w:val="253"/>
        <w:pageBreakBefore w:val="0"/>
        <w:widowControl/>
        <w:numPr>
          <w:ilvl w:val="0"/>
          <w:numId w:val="14"/>
        </w:numPr>
        <w:tabs>
          <w:tab w:val="left" w:pos="960"/>
        </w:tabs>
        <w:kinsoku/>
        <w:wordWrap/>
        <w:overflowPunct/>
        <w:topLinePunct w:val="0"/>
        <w:autoSpaceDE/>
        <w:autoSpaceDN/>
        <w:bidi w:val="0"/>
        <w:adjustRightInd/>
        <w:snapToGrid/>
        <w:spacing w:after="0" w:line="360" w:lineRule="auto"/>
        <w:ind w:left="962" w:leftChars="200" w:hanging="482" w:hangingChars="20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xml:space="preserve"> </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ab/>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xml:space="preserve">your thesis and general approach, and </w:t>
      </w:r>
    </w:p>
    <w:p w14:paraId="48FE7E4A">
      <w:pPr>
        <w:pStyle w:val="253"/>
        <w:pageBreakBefore w:val="0"/>
        <w:widowControl/>
        <w:numPr>
          <w:ilvl w:val="0"/>
          <w:numId w:val="14"/>
        </w:numPr>
        <w:tabs>
          <w:tab w:val="left" w:pos="960"/>
        </w:tabs>
        <w:kinsoku/>
        <w:wordWrap/>
        <w:overflowPunct/>
        <w:topLinePunct w:val="0"/>
        <w:autoSpaceDE/>
        <w:autoSpaceDN/>
        <w:bidi w:val="0"/>
        <w:adjustRightInd/>
        <w:snapToGrid/>
        <w:spacing w:after="0" w:line="360" w:lineRule="auto"/>
        <w:ind w:left="962" w:leftChars="200" w:hanging="482" w:hangingChars="20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 xml:space="preserve"> </w:t>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ab/>
      </w:r>
      <w:r>
        <w:rPr>
          <w:rFonts w:hint="default" w:ascii="Arial" w:hAnsi="Arial" w:cs="Arial"/>
          <w:b/>
          <w:color w:val="808080" w:themeColor="text1" w:themeTint="80"/>
          <w:sz w:val="24"/>
          <w:szCs w:val="24"/>
          <w:lang w:val="en-US"/>
          <w14:textFill>
            <w14:solidFill>
              <w14:schemeClr w14:val="tx1">
                <w14:lumMod w14:val="50000"/>
                <w14:lumOff w14:val="50000"/>
              </w14:schemeClr>
            </w14:solidFill>
          </w14:textFill>
        </w:rPr>
        <w:t>the criteria for your study's success.</w:t>
      </w:r>
    </w:p>
    <w:p w14:paraId="6A7DCEEC">
      <w:pPr>
        <w:pStyle w:val="253"/>
        <w:pageBreakBefore w:val="0"/>
        <w:widowControl/>
        <w:numPr>
          <w:ilvl w:val="0"/>
          <w:numId w:val="13"/>
        </w:numPr>
        <w:kinsoku/>
        <w:wordWrap/>
        <w:overflowPunct/>
        <w:topLinePunct w:val="0"/>
        <w:autoSpaceDE/>
        <w:autoSpaceDN/>
        <w:bidi w:val="0"/>
        <w:adjustRightInd/>
        <w:snapToGrid/>
        <w:spacing w:after="0" w:line="360" w:lineRule="auto"/>
        <w:ind w:left="418" w:leftChars="0" w:hanging="418" w:firstLineChars="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hint="default" w:ascii="Arial" w:hAnsi="Arial" w:cs="Arial"/>
          <w:b/>
          <w:color w:val="808080" w:themeColor="text1" w:themeTint="80"/>
          <w:sz w:val="24"/>
          <w:szCs w:val="24"/>
          <w:lang w:val="en-US" w:eastAsia="en-ZW"/>
          <w14:textFill>
            <w14:solidFill>
              <w14:schemeClr w14:val="tx1">
                <w14:lumMod w14:val="50000"/>
                <w14:lumOff w14:val="50000"/>
              </w14:schemeClr>
            </w14:solidFill>
          </w14:textFill>
        </w:rPr>
        <w:t>Note the following:</w:t>
      </w:r>
    </w:p>
    <w:p w14:paraId="0B3BAFC9">
      <w:pPr>
        <w:pStyle w:val="253"/>
        <w:pageBreakBefore w:val="0"/>
        <w:widowControl/>
        <w:numPr>
          <w:ilvl w:val="0"/>
          <w:numId w:val="15"/>
        </w:numPr>
        <w:tabs>
          <w:tab w:val="left" w:pos="960"/>
          <w:tab w:val="clear" w:pos="425"/>
        </w:tabs>
        <w:kinsoku/>
        <w:wordWrap/>
        <w:overflowPunct/>
        <w:topLinePunct w:val="0"/>
        <w:autoSpaceDE/>
        <w:autoSpaceDN/>
        <w:bidi w:val="0"/>
        <w:adjustRightInd/>
        <w:snapToGrid/>
        <w:spacing w:after="0" w:line="360" w:lineRule="auto"/>
        <w:ind w:left="945" w:leftChars="0" w:hanging="465" w:firstLineChars="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ascii="Arial" w:hAnsi="Arial" w:cs="Arial"/>
          <w:b/>
          <w:color w:val="808080" w:themeColor="text1" w:themeTint="80"/>
          <w:sz w:val="24"/>
          <w:szCs w:val="24"/>
          <w:lang w:val="en-US"/>
          <w14:textFill>
            <w14:solidFill>
              <w14:schemeClr w14:val="tx1">
                <w14:lumMod w14:val="50000"/>
                <w14:lumOff w14:val="50000"/>
              </w14:schemeClr>
            </w14:solidFill>
          </w14:textFill>
        </w:rPr>
        <w:t>All figures should have captions below the figure</w:t>
      </w:r>
    </w:p>
    <w:p w14:paraId="281D9155">
      <w:pPr>
        <w:pStyle w:val="253"/>
        <w:pageBreakBefore w:val="0"/>
        <w:widowControl/>
        <w:numPr>
          <w:ilvl w:val="0"/>
          <w:numId w:val="15"/>
        </w:numPr>
        <w:tabs>
          <w:tab w:val="left" w:pos="960"/>
          <w:tab w:val="clear" w:pos="425"/>
        </w:tabs>
        <w:kinsoku/>
        <w:wordWrap/>
        <w:overflowPunct/>
        <w:topLinePunct w:val="0"/>
        <w:autoSpaceDE/>
        <w:autoSpaceDN/>
        <w:bidi w:val="0"/>
        <w:adjustRightInd/>
        <w:snapToGrid/>
        <w:spacing w:after="0" w:line="360" w:lineRule="auto"/>
        <w:ind w:left="945" w:leftChars="0" w:hanging="465" w:firstLineChars="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ascii="Arial" w:hAnsi="Arial" w:cs="Arial"/>
          <w:b/>
          <w:color w:val="808080" w:themeColor="text1" w:themeTint="80"/>
          <w:sz w:val="24"/>
          <w:szCs w:val="24"/>
          <w:lang w:val="en-US"/>
          <w14:textFill>
            <w14:solidFill>
              <w14:schemeClr w14:val="tx1">
                <w14:lumMod w14:val="50000"/>
                <w14:lumOff w14:val="50000"/>
              </w14:schemeClr>
            </w14:solidFill>
          </w14:textFill>
        </w:rPr>
        <w:t>All tables should have the captions above the table</w:t>
      </w:r>
    </w:p>
    <w:p w14:paraId="29A7D5C5">
      <w:pPr>
        <w:pStyle w:val="253"/>
        <w:pageBreakBefore w:val="0"/>
        <w:widowControl/>
        <w:numPr>
          <w:ilvl w:val="0"/>
          <w:numId w:val="15"/>
        </w:numPr>
        <w:tabs>
          <w:tab w:val="left" w:pos="960"/>
          <w:tab w:val="clear" w:pos="425"/>
        </w:tabs>
        <w:kinsoku/>
        <w:wordWrap/>
        <w:overflowPunct/>
        <w:topLinePunct w:val="0"/>
        <w:autoSpaceDE/>
        <w:autoSpaceDN/>
        <w:bidi w:val="0"/>
        <w:adjustRightInd/>
        <w:snapToGrid/>
        <w:spacing w:after="0" w:line="360" w:lineRule="auto"/>
        <w:ind w:left="945" w:leftChars="0" w:hanging="465" w:firstLineChars="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ascii="Arial" w:hAnsi="Arial" w:cs="Arial"/>
          <w:b/>
          <w:color w:val="808080" w:themeColor="text1" w:themeTint="80"/>
          <w:sz w:val="24"/>
          <w:szCs w:val="24"/>
          <w:lang w:val="en-US"/>
          <w14:textFill>
            <w14:solidFill>
              <w14:schemeClr w14:val="tx1">
                <w14:lumMod w14:val="50000"/>
                <w14:lumOff w14:val="50000"/>
              </w14:schemeClr>
            </w14:solidFill>
          </w14:textFill>
        </w:rPr>
        <w:t>All paragraphs should be justified, line spacing in paragraphs to be consistent (1.5-line spacing)</w:t>
      </w:r>
    </w:p>
    <w:p w14:paraId="495AB50F">
      <w:pPr>
        <w:pStyle w:val="253"/>
        <w:pageBreakBefore w:val="0"/>
        <w:widowControl/>
        <w:numPr>
          <w:ilvl w:val="0"/>
          <w:numId w:val="15"/>
        </w:numPr>
        <w:tabs>
          <w:tab w:val="left" w:pos="960"/>
          <w:tab w:val="clear" w:pos="425"/>
        </w:tabs>
        <w:kinsoku/>
        <w:wordWrap/>
        <w:overflowPunct/>
        <w:topLinePunct w:val="0"/>
        <w:autoSpaceDE/>
        <w:autoSpaceDN/>
        <w:bidi w:val="0"/>
        <w:adjustRightInd/>
        <w:snapToGrid/>
        <w:spacing w:after="0" w:line="360" w:lineRule="auto"/>
        <w:ind w:left="945" w:leftChars="0" w:hanging="465" w:firstLineChars="0"/>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ascii="Arial" w:hAnsi="Arial" w:cs="Arial"/>
          <w:b/>
          <w:color w:val="808080" w:themeColor="text1" w:themeTint="80"/>
          <w:sz w:val="24"/>
          <w:szCs w:val="24"/>
          <w:lang w:val="en-US"/>
          <w14:textFill>
            <w14:solidFill>
              <w14:schemeClr w14:val="tx1">
                <w14:lumMod w14:val="50000"/>
                <w14:lumOff w14:val="50000"/>
              </w14:schemeClr>
            </w14:solidFill>
          </w14:textFill>
        </w:rPr>
        <w:t>Referencing style to be used is the Harvard System</w:t>
      </w:r>
    </w:p>
    <w:p w14:paraId="70C76721">
      <w:pPr>
        <w:pStyle w:val="253"/>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r>
        <w:rPr>
          <w:rFonts w:ascii="Arial" w:hAnsi="Arial" w:cs="Arial"/>
          <w:b/>
          <w:color w:val="808080" w:themeColor="text1" w:themeTint="80"/>
          <w:sz w:val="24"/>
          <w:szCs w:val="24"/>
          <w:lang w:val="en-US"/>
          <w14:textFill>
            <w14:solidFill>
              <w14:schemeClr w14:val="tx1">
                <w14:lumMod w14:val="50000"/>
                <w14:lumOff w14:val="50000"/>
              </w14:schemeClr>
            </w14:solidFill>
          </w14:textFill>
        </w:rPr>
        <w:t xml:space="preserve"> </w:t>
      </w:r>
    </w:p>
    <w:p w14:paraId="2A9CB4DF">
      <w:pPr>
        <w:pStyle w:val="253"/>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color w:val="808080" w:themeColor="text1" w:themeTint="80"/>
          <w:sz w:val="24"/>
          <w:szCs w:val="24"/>
          <w:lang w:val="en-US"/>
          <w14:textFill>
            <w14:solidFill>
              <w14:schemeClr w14:val="tx1">
                <w14:lumMod w14:val="50000"/>
                <w14:lumOff w14:val="50000"/>
              </w14:schemeClr>
            </w14:solidFill>
          </w14:textFill>
        </w:rPr>
      </w:pPr>
    </w:p>
    <w:p w14:paraId="4A927A0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DE725D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ED6F23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8BC351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6891B9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061013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3D89875">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FD97512">
      <w:pPr>
        <w:rPr>
          <w:lang w:val="en-US"/>
        </w:rPr>
      </w:pPr>
      <w:bookmarkStart w:id="37" w:name="_Toc6473"/>
      <w:r>
        <w:rPr>
          <w:lang w:val="en-US"/>
        </w:rPr>
        <w:br w:type="page"/>
      </w:r>
    </w:p>
    <w:p w14:paraId="4E0A9105">
      <w:pPr>
        <w:pStyle w:val="2"/>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lang w:val="en-US"/>
        </w:rPr>
        <w:t xml:space="preserve">CHAPTER </w:t>
      </w:r>
      <w:r>
        <w:rPr>
          <w:rFonts w:hint="default"/>
          <w:lang w:val="en-US"/>
        </w:rPr>
        <w:t>2</w:t>
      </w:r>
      <w:r>
        <w:rPr>
          <w:lang w:val="en-US"/>
        </w:rPr>
        <w:t xml:space="preserve">: </w:t>
      </w:r>
      <w:bookmarkEnd w:id="37"/>
      <w:r>
        <w:rPr>
          <w:rFonts w:hint="default"/>
          <w:lang w:val="en-US"/>
        </w:rPr>
        <w:t>LITERATURE REVIEW</w:t>
      </w:r>
    </w:p>
    <w:p w14:paraId="6699C655">
      <w:pPr>
        <w:pageBreakBefore w:val="0"/>
        <w:widowControl/>
        <w:kinsoku/>
        <w:wordWrap/>
        <w:overflowPunct/>
        <w:topLinePunct w:val="0"/>
        <w:autoSpaceDE/>
        <w:autoSpaceDN/>
        <w:bidi w:val="0"/>
        <w:adjustRightInd/>
        <w:snapToGrid/>
        <w:spacing w:after="0" w:line="360" w:lineRule="auto"/>
        <w:textAlignment w:val="auto"/>
        <w:rPr>
          <w:lang w:val="en-US"/>
        </w:rPr>
      </w:pPr>
    </w:p>
    <w:p w14:paraId="5E29EA37">
      <w:pPr>
        <w:pStyle w:val="3"/>
        <w:pageBreakBefore w:val="0"/>
        <w:widowControl/>
        <w:numPr>
          <w:ilvl w:val="1"/>
          <w:numId w:val="16"/>
        </w:numPr>
        <w:kinsoku/>
        <w:wordWrap/>
        <w:overflowPunct/>
        <w:topLinePunct w:val="0"/>
        <w:autoSpaceDE/>
        <w:autoSpaceDN/>
        <w:bidi w:val="0"/>
        <w:adjustRightInd/>
        <w:snapToGrid/>
        <w:spacing w:before="0" w:after="0" w:line="360" w:lineRule="auto"/>
        <w:ind w:left="720" w:leftChars="0" w:hanging="720" w:firstLineChars="0"/>
        <w:textAlignment w:val="auto"/>
        <w:rPr>
          <w:lang w:val="en-US"/>
        </w:rPr>
      </w:pPr>
      <w:bookmarkStart w:id="38" w:name="_Toc7457"/>
      <w:r>
        <w:rPr>
          <w:lang w:val="en-US"/>
        </w:rPr>
        <w:t>Subsection 1 (heading level 2)</w:t>
      </w:r>
      <w:bookmarkEnd w:id="38"/>
    </w:p>
    <w:p w14:paraId="04C4BE54">
      <w:pPr>
        <w:pStyle w:val="4"/>
        <w:pageBreakBefore w:val="0"/>
        <w:widowControl/>
        <w:numPr>
          <w:ilvl w:val="2"/>
          <w:numId w:val="16"/>
        </w:numPr>
        <w:kinsoku/>
        <w:wordWrap/>
        <w:overflowPunct/>
        <w:topLinePunct w:val="0"/>
        <w:autoSpaceDE/>
        <w:autoSpaceDN/>
        <w:bidi w:val="0"/>
        <w:adjustRightInd/>
        <w:snapToGrid/>
        <w:spacing w:before="0" w:after="0" w:line="360" w:lineRule="auto"/>
        <w:ind w:left="720" w:leftChars="0" w:hanging="720" w:firstLineChars="0"/>
        <w:textAlignment w:val="auto"/>
        <w:rPr>
          <w:lang w:val="en-US"/>
        </w:rPr>
      </w:pPr>
      <w:bookmarkStart w:id="39" w:name="_Toc27163"/>
      <w:r>
        <w:rPr>
          <w:lang w:val="en-US"/>
        </w:rPr>
        <w:t>subsection (heading level 3)</w:t>
      </w:r>
      <w:bookmarkEnd w:id="39"/>
    </w:p>
    <w:p w14:paraId="2496E980">
      <w:pPr>
        <w:pStyle w:val="5"/>
        <w:pageBreakBefore w:val="0"/>
        <w:widowControl/>
        <w:numPr>
          <w:ilvl w:val="3"/>
          <w:numId w:val="16"/>
        </w:numPr>
        <w:kinsoku/>
        <w:wordWrap/>
        <w:overflowPunct/>
        <w:topLinePunct w:val="0"/>
        <w:autoSpaceDE/>
        <w:autoSpaceDN/>
        <w:bidi w:val="0"/>
        <w:adjustRightInd/>
        <w:snapToGrid/>
        <w:spacing w:before="0" w:after="0" w:line="360" w:lineRule="auto"/>
        <w:ind w:left="1080" w:leftChars="0" w:hanging="1080" w:firstLineChars="0"/>
        <w:textAlignment w:val="auto"/>
        <w:rPr>
          <w:lang w:val="en-US"/>
        </w:rPr>
      </w:pPr>
      <w:bookmarkStart w:id="40" w:name="_Toc11798"/>
      <w:r>
        <w:rPr>
          <w:lang w:val="en-US"/>
        </w:rPr>
        <w:t>subsection (heading level 4)</w:t>
      </w:r>
      <w:bookmarkEnd w:id="40"/>
    </w:p>
    <w:p w14:paraId="5815D671">
      <w:pPr>
        <w:pageBreakBefore w:val="0"/>
        <w:widowControl/>
        <w:kinsoku/>
        <w:wordWrap/>
        <w:overflowPunct/>
        <w:topLinePunct w:val="0"/>
        <w:autoSpaceDE/>
        <w:autoSpaceDN/>
        <w:bidi w:val="0"/>
        <w:adjustRightInd/>
        <w:snapToGrid/>
        <w:spacing w:after="0" w:line="360" w:lineRule="auto"/>
        <w:textAlignment w:val="auto"/>
        <w:rPr>
          <w:lang w:val="en-US"/>
        </w:rPr>
      </w:pPr>
    </w:p>
    <w:p w14:paraId="11BA7187">
      <w:pPr>
        <w:pageBreakBefore w:val="0"/>
        <w:widowControl/>
        <w:kinsoku/>
        <w:wordWrap/>
        <w:overflowPunct/>
        <w:topLinePunct w:val="0"/>
        <w:autoSpaceDE/>
        <w:autoSpaceDN/>
        <w:bidi w:val="0"/>
        <w:adjustRightInd/>
        <w:snapToGrid/>
        <w:spacing w:after="0" w:line="360" w:lineRule="auto"/>
        <w:textAlignment w:val="auto"/>
        <w:rPr>
          <w:lang w:val="en-US"/>
        </w:rPr>
      </w:pPr>
      <w:r>
        <w:rPr>
          <w:rFonts w:hint="default"/>
          <w:lang w:val="en-US"/>
        </w:rPr>
        <w:t>In this Chapter develop the theoretical basis for your design or experimental work, including any governing </w:t>
      </w:r>
      <w:r>
        <w:rPr>
          <w:rFonts w:hint="default"/>
          <w:lang w:val="en-US"/>
        </w:rPr>
        <w:fldChar w:fldCharType="begin"/>
      </w:r>
      <w:r>
        <w:rPr>
          <w:rFonts w:hint="default"/>
          <w:lang w:val="en-US"/>
        </w:rPr>
        <w:instrText xml:space="preserve"> HYPERLINK "https://web.mit.edu/course/21/21.guide/equation.htm" </w:instrText>
      </w:r>
      <w:r>
        <w:rPr>
          <w:rFonts w:hint="default"/>
          <w:lang w:val="en-US"/>
        </w:rPr>
        <w:fldChar w:fldCharType="separate"/>
      </w:r>
      <w:r>
        <w:rPr>
          <w:rFonts w:hint="default"/>
          <w:lang w:val="en-US"/>
        </w:rPr>
        <w:t>equations</w:t>
      </w:r>
      <w:r>
        <w:rPr>
          <w:rFonts w:hint="default"/>
          <w:lang w:val="en-US"/>
        </w:rPr>
        <w:fldChar w:fldCharType="end"/>
      </w:r>
      <w:r>
        <w:rPr>
          <w:rFonts w:hint="default"/>
          <w:lang w:val="en-US"/>
        </w:rPr>
        <w:t>. Detailed calculations may go to an </w:t>
      </w:r>
      <w:r>
        <w:rPr>
          <w:rFonts w:hint="default"/>
          <w:lang w:val="en-US"/>
        </w:rPr>
        <w:fldChar w:fldCharType="begin"/>
      </w:r>
      <w:r>
        <w:rPr>
          <w:rFonts w:hint="default"/>
          <w:lang w:val="en-US"/>
        </w:rPr>
        <w:instrText xml:space="preserve"> HYPERLINK "https://web.mit.edu/course/21/21.guide/appendix.htm" </w:instrText>
      </w:r>
      <w:r>
        <w:rPr>
          <w:rFonts w:hint="default"/>
          <w:lang w:val="en-US"/>
        </w:rPr>
        <w:fldChar w:fldCharType="separate"/>
      </w:r>
      <w:r>
        <w:rPr>
          <w:rFonts w:hint="default"/>
          <w:lang w:val="en-US"/>
        </w:rPr>
        <w:t>appendix</w:t>
      </w:r>
      <w:r>
        <w:rPr>
          <w:rFonts w:hint="default"/>
          <w:lang w:val="en-US"/>
        </w:rPr>
        <w:fldChar w:fldCharType="end"/>
      </w:r>
      <w:r>
        <w:rPr>
          <w:rFonts w:hint="default"/>
          <w:lang w:val="en-US"/>
        </w:rPr>
        <w:t>.</w:t>
      </w:r>
    </w:p>
    <w:p w14:paraId="46736E42">
      <w:pPr>
        <w:pageBreakBefore w:val="0"/>
        <w:widowControl/>
        <w:kinsoku/>
        <w:wordWrap/>
        <w:overflowPunct/>
        <w:topLinePunct w:val="0"/>
        <w:autoSpaceDE/>
        <w:autoSpaceDN/>
        <w:bidi w:val="0"/>
        <w:adjustRightInd/>
        <w:snapToGrid/>
        <w:spacing w:after="0" w:line="360" w:lineRule="auto"/>
        <w:textAlignment w:val="auto"/>
        <w:rPr>
          <w:lang w:val="en-US"/>
        </w:rPr>
      </w:pPr>
    </w:p>
    <w:p w14:paraId="4856F821">
      <w:pPr>
        <w:pageBreakBefore w:val="0"/>
        <w:widowControl/>
        <w:kinsoku/>
        <w:wordWrap/>
        <w:overflowPunct/>
        <w:topLinePunct w:val="0"/>
        <w:autoSpaceDE/>
        <w:autoSpaceDN/>
        <w:bidi w:val="0"/>
        <w:adjustRightInd/>
        <w:snapToGrid/>
        <w:spacing w:after="0" w:line="360" w:lineRule="auto"/>
        <w:textAlignment w:val="auto"/>
        <w:rPr>
          <w:lang w:val="en-US"/>
        </w:rPr>
      </w:pPr>
    </w:p>
    <w:p w14:paraId="18A122B0">
      <w:pPr>
        <w:pageBreakBefore w:val="0"/>
        <w:widowControl/>
        <w:kinsoku/>
        <w:wordWrap/>
        <w:overflowPunct/>
        <w:topLinePunct w:val="0"/>
        <w:autoSpaceDE/>
        <w:autoSpaceDN/>
        <w:bidi w:val="0"/>
        <w:adjustRightInd/>
        <w:snapToGrid/>
        <w:spacing w:after="0" w:line="360" w:lineRule="auto"/>
        <w:textAlignment w:val="auto"/>
        <w:rPr>
          <w:lang w:val="en-US"/>
        </w:rPr>
      </w:pPr>
    </w:p>
    <w:p w14:paraId="22532FAF">
      <w:pPr>
        <w:pageBreakBefore w:val="0"/>
        <w:widowControl/>
        <w:kinsoku/>
        <w:wordWrap/>
        <w:overflowPunct/>
        <w:topLinePunct w:val="0"/>
        <w:autoSpaceDE/>
        <w:autoSpaceDN/>
        <w:bidi w:val="0"/>
        <w:adjustRightInd/>
        <w:snapToGrid/>
        <w:spacing w:after="0" w:line="360" w:lineRule="auto"/>
        <w:textAlignment w:val="auto"/>
        <w:rPr>
          <w:lang w:val="en-US"/>
        </w:rPr>
      </w:pPr>
    </w:p>
    <w:p w14:paraId="66C21536">
      <w:pPr>
        <w:pageBreakBefore w:val="0"/>
        <w:widowControl/>
        <w:kinsoku/>
        <w:wordWrap/>
        <w:overflowPunct/>
        <w:topLinePunct w:val="0"/>
        <w:autoSpaceDE/>
        <w:autoSpaceDN/>
        <w:bidi w:val="0"/>
        <w:adjustRightInd/>
        <w:snapToGrid/>
        <w:spacing w:after="0" w:line="360" w:lineRule="auto"/>
        <w:textAlignment w:val="auto"/>
        <w:rPr>
          <w:lang w:val="en-US"/>
        </w:rPr>
      </w:pPr>
    </w:p>
    <w:p w14:paraId="52146AD4">
      <w:pPr>
        <w:pageBreakBefore w:val="0"/>
        <w:widowControl/>
        <w:kinsoku/>
        <w:wordWrap/>
        <w:overflowPunct/>
        <w:topLinePunct w:val="0"/>
        <w:autoSpaceDE/>
        <w:autoSpaceDN/>
        <w:bidi w:val="0"/>
        <w:adjustRightInd/>
        <w:snapToGrid/>
        <w:spacing w:after="0" w:line="360" w:lineRule="auto"/>
        <w:textAlignment w:val="auto"/>
        <w:rPr>
          <w:lang w:val="en-US"/>
        </w:rPr>
      </w:pPr>
    </w:p>
    <w:p w14:paraId="7B14197A">
      <w:pPr>
        <w:pageBreakBefore w:val="0"/>
        <w:widowControl/>
        <w:kinsoku/>
        <w:wordWrap/>
        <w:overflowPunct/>
        <w:topLinePunct w:val="0"/>
        <w:autoSpaceDE/>
        <w:autoSpaceDN/>
        <w:bidi w:val="0"/>
        <w:adjustRightInd/>
        <w:snapToGrid/>
        <w:spacing w:after="0" w:line="360" w:lineRule="auto"/>
        <w:textAlignment w:val="auto"/>
        <w:rPr>
          <w:lang w:val="en-US"/>
        </w:rPr>
      </w:pPr>
    </w:p>
    <w:p w14:paraId="564ACFCC">
      <w:pPr>
        <w:pageBreakBefore w:val="0"/>
        <w:widowControl/>
        <w:kinsoku/>
        <w:wordWrap/>
        <w:overflowPunct/>
        <w:topLinePunct w:val="0"/>
        <w:autoSpaceDE/>
        <w:autoSpaceDN/>
        <w:bidi w:val="0"/>
        <w:adjustRightInd/>
        <w:snapToGrid/>
        <w:spacing w:after="0" w:line="360" w:lineRule="auto"/>
        <w:textAlignment w:val="auto"/>
        <w:rPr>
          <w:lang w:val="en-US"/>
        </w:rPr>
      </w:pPr>
    </w:p>
    <w:p w14:paraId="2FCAE975">
      <w:pPr>
        <w:pageBreakBefore w:val="0"/>
        <w:widowControl/>
        <w:kinsoku/>
        <w:wordWrap/>
        <w:overflowPunct/>
        <w:topLinePunct w:val="0"/>
        <w:autoSpaceDE/>
        <w:autoSpaceDN/>
        <w:bidi w:val="0"/>
        <w:adjustRightInd/>
        <w:snapToGrid/>
        <w:spacing w:after="0" w:line="360" w:lineRule="auto"/>
        <w:textAlignment w:val="auto"/>
        <w:rPr>
          <w:lang w:val="en-US"/>
        </w:rPr>
      </w:pPr>
    </w:p>
    <w:p w14:paraId="4C9372A8">
      <w:pPr>
        <w:pageBreakBefore w:val="0"/>
        <w:widowControl/>
        <w:kinsoku/>
        <w:wordWrap/>
        <w:overflowPunct/>
        <w:topLinePunct w:val="0"/>
        <w:autoSpaceDE/>
        <w:autoSpaceDN/>
        <w:bidi w:val="0"/>
        <w:adjustRightInd/>
        <w:snapToGrid/>
        <w:spacing w:after="0" w:line="360" w:lineRule="auto"/>
        <w:textAlignment w:val="auto"/>
        <w:rPr>
          <w:lang w:val="en-US"/>
        </w:rPr>
      </w:pPr>
    </w:p>
    <w:p w14:paraId="3876FF9E">
      <w:pPr>
        <w:pageBreakBefore w:val="0"/>
        <w:widowControl/>
        <w:kinsoku/>
        <w:wordWrap/>
        <w:overflowPunct/>
        <w:topLinePunct w:val="0"/>
        <w:autoSpaceDE/>
        <w:autoSpaceDN/>
        <w:bidi w:val="0"/>
        <w:adjustRightInd/>
        <w:snapToGrid/>
        <w:spacing w:after="0" w:line="360" w:lineRule="auto"/>
        <w:textAlignment w:val="auto"/>
        <w:rPr>
          <w:lang w:val="en-US"/>
        </w:rPr>
      </w:pPr>
    </w:p>
    <w:p w14:paraId="38A58016">
      <w:pPr>
        <w:pageBreakBefore w:val="0"/>
        <w:widowControl/>
        <w:kinsoku/>
        <w:wordWrap/>
        <w:overflowPunct/>
        <w:topLinePunct w:val="0"/>
        <w:autoSpaceDE/>
        <w:autoSpaceDN/>
        <w:bidi w:val="0"/>
        <w:adjustRightInd/>
        <w:snapToGrid/>
        <w:spacing w:after="0" w:line="360" w:lineRule="auto"/>
        <w:textAlignment w:val="auto"/>
        <w:rPr>
          <w:lang w:val="en-US"/>
        </w:rPr>
      </w:pPr>
    </w:p>
    <w:p w14:paraId="4465B40E">
      <w:pPr>
        <w:pageBreakBefore w:val="0"/>
        <w:widowControl/>
        <w:kinsoku/>
        <w:wordWrap/>
        <w:overflowPunct/>
        <w:topLinePunct w:val="0"/>
        <w:autoSpaceDE/>
        <w:autoSpaceDN/>
        <w:bidi w:val="0"/>
        <w:adjustRightInd/>
        <w:snapToGrid/>
        <w:spacing w:after="0" w:line="360" w:lineRule="auto"/>
        <w:textAlignment w:val="auto"/>
        <w:rPr>
          <w:lang w:val="en-US"/>
        </w:rPr>
      </w:pPr>
    </w:p>
    <w:p w14:paraId="1F16C2F2">
      <w:pPr>
        <w:pageBreakBefore w:val="0"/>
        <w:widowControl/>
        <w:kinsoku/>
        <w:wordWrap/>
        <w:overflowPunct/>
        <w:topLinePunct w:val="0"/>
        <w:autoSpaceDE/>
        <w:autoSpaceDN/>
        <w:bidi w:val="0"/>
        <w:adjustRightInd/>
        <w:snapToGrid/>
        <w:spacing w:after="0" w:line="360" w:lineRule="auto"/>
        <w:textAlignment w:val="auto"/>
        <w:rPr>
          <w:lang w:val="en-US"/>
        </w:rPr>
      </w:pPr>
    </w:p>
    <w:p w14:paraId="17D9B056">
      <w:pPr>
        <w:pageBreakBefore w:val="0"/>
        <w:widowControl/>
        <w:kinsoku/>
        <w:wordWrap/>
        <w:overflowPunct/>
        <w:topLinePunct w:val="0"/>
        <w:autoSpaceDE/>
        <w:autoSpaceDN/>
        <w:bidi w:val="0"/>
        <w:adjustRightInd/>
        <w:snapToGrid/>
        <w:spacing w:after="0" w:line="360" w:lineRule="auto"/>
        <w:textAlignment w:val="auto"/>
        <w:rPr>
          <w:lang w:val="en-US"/>
        </w:rPr>
      </w:pPr>
    </w:p>
    <w:p w14:paraId="522FBE83">
      <w:pPr>
        <w:rPr>
          <w:rFonts w:hint="default"/>
          <w:lang w:val="en-US"/>
        </w:rPr>
      </w:pPr>
      <w:bookmarkStart w:id="41" w:name="_Toc1050"/>
      <w:r>
        <w:rPr>
          <w:rFonts w:hint="default"/>
          <w:lang w:val="en-US"/>
        </w:rPr>
        <w:br w:type="page"/>
      </w:r>
    </w:p>
    <w:p w14:paraId="1CEFF48F">
      <w:pPr>
        <w:pStyle w:val="2"/>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 xml:space="preserve">CHAPTER 3: </w:t>
      </w:r>
      <w:bookmarkEnd w:id="41"/>
      <w:r>
        <w:rPr>
          <w:rFonts w:hint="default"/>
          <w:lang w:val="en-US"/>
        </w:rPr>
        <w:t xml:space="preserve">METHODOLOGY </w:t>
      </w:r>
    </w:p>
    <w:p w14:paraId="664E77E9">
      <w:pPr>
        <w:pageBreakBefore w:val="0"/>
        <w:widowControl/>
        <w:kinsoku/>
        <w:wordWrap/>
        <w:overflowPunct/>
        <w:topLinePunct w:val="0"/>
        <w:autoSpaceDE/>
        <w:autoSpaceDN/>
        <w:bidi w:val="0"/>
        <w:adjustRightInd/>
        <w:snapToGrid/>
        <w:spacing w:after="0" w:line="360" w:lineRule="auto"/>
        <w:jc w:val="center"/>
        <w:textAlignment w:val="auto"/>
        <w:rPr>
          <w:rFonts w:hint="default"/>
          <w:lang w:val="en-US"/>
        </w:rPr>
      </w:pPr>
      <w:r>
        <w:rPr>
          <w:rFonts w:hint="default"/>
          <w:lang w:val="en-US"/>
        </w:rPr>
        <w:t>or</w:t>
      </w:r>
    </w:p>
    <w:p w14:paraId="22583E2A">
      <w:pPr>
        <w:pStyle w:val="2"/>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 xml:space="preserve">CHAPTER 3: </w:t>
      </w:r>
      <w:r>
        <w:rPr>
          <w:rFonts w:hint="default"/>
          <w:lang w:val="en-US"/>
        </w:rPr>
        <w:fldChar w:fldCharType="begin"/>
      </w:r>
      <w:r>
        <w:rPr>
          <w:rFonts w:hint="default"/>
          <w:lang w:val="en-US"/>
        </w:rPr>
        <w:instrText xml:space="preserve"> HYPERLINK "https://web.mit.edu/course/21/21.guide/material.htm" </w:instrText>
      </w:r>
      <w:r>
        <w:rPr>
          <w:rFonts w:hint="default"/>
          <w:lang w:val="en-US"/>
        </w:rPr>
        <w:fldChar w:fldCharType="separate"/>
      </w:r>
      <w:r>
        <w:rPr>
          <w:rFonts w:hint="default"/>
          <w:lang w:val="en-US"/>
        </w:rPr>
        <w:t>MATERIALS</w:t>
      </w:r>
      <w:r>
        <w:rPr>
          <w:rFonts w:hint="default"/>
          <w:lang w:val="en-US"/>
        </w:rPr>
        <w:fldChar w:fldCharType="end"/>
      </w:r>
      <w:r>
        <w:rPr>
          <w:rFonts w:hint="default"/>
          <w:lang w:val="en-US"/>
        </w:rPr>
        <w:t>, </w:t>
      </w:r>
      <w:r>
        <w:rPr>
          <w:rFonts w:hint="default"/>
          <w:lang w:val="en-US"/>
        </w:rPr>
        <w:fldChar w:fldCharType="begin"/>
      </w:r>
      <w:r>
        <w:rPr>
          <w:rFonts w:hint="default"/>
          <w:lang w:val="en-US"/>
        </w:rPr>
        <w:instrText xml:space="preserve"> HYPERLINK "https://web.mit.edu/course/21/21.guide/material.htm" </w:instrText>
      </w:r>
      <w:r>
        <w:rPr>
          <w:rFonts w:hint="default"/>
          <w:lang w:val="en-US"/>
        </w:rPr>
        <w:fldChar w:fldCharType="separate"/>
      </w:r>
      <w:r>
        <w:rPr>
          <w:rFonts w:hint="default"/>
          <w:lang w:val="en-US"/>
        </w:rPr>
        <w:t>APPARATUS</w:t>
      </w:r>
      <w:r>
        <w:rPr>
          <w:rFonts w:hint="default"/>
          <w:lang w:val="en-US"/>
        </w:rPr>
        <w:fldChar w:fldCharType="end"/>
      </w:r>
      <w:r>
        <w:rPr>
          <w:rFonts w:hint="default"/>
          <w:lang w:val="en-US"/>
        </w:rPr>
        <w:t>, AND </w:t>
      </w:r>
      <w:r>
        <w:rPr>
          <w:rFonts w:hint="default"/>
          <w:lang w:val="en-US"/>
        </w:rPr>
        <w:fldChar w:fldCharType="begin"/>
      </w:r>
      <w:r>
        <w:rPr>
          <w:rFonts w:hint="default"/>
          <w:lang w:val="en-US"/>
        </w:rPr>
        <w:instrText xml:space="preserve"> HYPERLINK "https://web.mit.edu/course/21/21.guide/procedur.htm" </w:instrText>
      </w:r>
      <w:r>
        <w:rPr>
          <w:rFonts w:hint="default"/>
          <w:lang w:val="en-US"/>
        </w:rPr>
        <w:fldChar w:fldCharType="separate"/>
      </w:r>
      <w:r>
        <w:rPr>
          <w:rFonts w:hint="default"/>
          <w:lang w:val="en-US"/>
        </w:rPr>
        <w:t>PROCEDURES</w:t>
      </w:r>
      <w:r>
        <w:rPr>
          <w:rFonts w:hint="default"/>
          <w:lang w:val="en-US"/>
        </w:rPr>
        <w:fldChar w:fldCharType="end"/>
      </w:r>
    </w:p>
    <w:p w14:paraId="341B5F32">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1796EB1E">
      <w:pPr>
        <w:pStyle w:val="3"/>
        <w:pageBreakBefore w:val="0"/>
        <w:widowControl/>
        <w:numPr>
          <w:ilvl w:val="1"/>
          <w:numId w:val="17"/>
        </w:numPr>
        <w:kinsoku/>
        <w:wordWrap/>
        <w:overflowPunct/>
        <w:topLinePunct w:val="0"/>
        <w:autoSpaceDE/>
        <w:autoSpaceDN/>
        <w:bidi w:val="0"/>
        <w:adjustRightInd/>
        <w:snapToGrid/>
        <w:spacing w:before="0" w:after="0" w:line="360" w:lineRule="auto"/>
        <w:ind w:left="720" w:leftChars="0" w:hanging="720" w:firstLineChars="0"/>
        <w:textAlignment w:val="auto"/>
        <w:rPr>
          <w:lang w:val="en-US"/>
        </w:rPr>
      </w:pPr>
      <w:bookmarkStart w:id="42" w:name="_Toc29727"/>
      <w:r>
        <w:rPr>
          <w:lang w:val="en-US"/>
        </w:rPr>
        <w:t>Subsection 1 (heading level 2)</w:t>
      </w:r>
      <w:bookmarkEnd w:id="42"/>
    </w:p>
    <w:p w14:paraId="4AAF487E">
      <w:pPr>
        <w:pStyle w:val="4"/>
        <w:pageBreakBefore w:val="0"/>
        <w:widowControl/>
        <w:numPr>
          <w:ilvl w:val="2"/>
          <w:numId w:val="18"/>
        </w:numPr>
        <w:kinsoku/>
        <w:wordWrap/>
        <w:overflowPunct/>
        <w:topLinePunct w:val="0"/>
        <w:autoSpaceDE/>
        <w:autoSpaceDN/>
        <w:bidi w:val="0"/>
        <w:adjustRightInd/>
        <w:snapToGrid/>
        <w:spacing w:before="0" w:after="0" w:line="360" w:lineRule="auto"/>
        <w:ind w:left="720" w:leftChars="0" w:hanging="720" w:firstLineChars="0"/>
        <w:textAlignment w:val="auto"/>
        <w:rPr>
          <w:lang w:val="en-US"/>
        </w:rPr>
      </w:pPr>
      <w:bookmarkStart w:id="43" w:name="_Toc1552"/>
      <w:r>
        <w:rPr>
          <w:rFonts w:hint="default"/>
          <w:lang w:val="en-US"/>
        </w:rPr>
        <w:t>S</w:t>
      </w:r>
      <w:r>
        <w:rPr>
          <w:lang w:val="en-US"/>
        </w:rPr>
        <w:t>ubsection (heading level 3)</w:t>
      </w:r>
      <w:bookmarkEnd w:id="43"/>
    </w:p>
    <w:p w14:paraId="02CE16AD">
      <w:pPr>
        <w:pStyle w:val="5"/>
        <w:pageBreakBefore w:val="0"/>
        <w:widowControl/>
        <w:numPr>
          <w:ilvl w:val="3"/>
          <w:numId w:val="18"/>
        </w:numPr>
        <w:kinsoku/>
        <w:wordWrap/>
        <w:overflowPunct/>
        <w:topLinePunct w:val="0"/>
        <w:autoSpaceDE/>
        <w:autoSpaceDN/>
        <w:bidi w:val="0"/>
        <w:adjustRightInd/>
        <w:snapToGrid/>
        <w:spacing w:before="0" w:after="0" w:line="360" w:lineRule="auto"/>
        <w:ind w:left="1080" w:leftChars="0" w:hanging="1080" w:firstLineChars="0"/>
        <w:textAlignment w:val="auto"/>
        <w:rPr>
          <w:lang w:val="en-US"/>
        </w:rPr>
      </w:pPr>
      <w:bookmarkStart w:id="44" w:name="_Toc16817"/>
      <w:r>
        <w:rPr>
          <w:rFonts w:hint="default"/>
          <w:lang w:val="en-US"/>
        </w:rPr>
        <w:t>S</w:t>
      </w:r>
      <w:r>
        <w:rPr>
          <w:lang w:val="en-US"/>
        </w:rPr>
        <w:t>ubsection (heading level 4)</w:t>
      </w:r>
      <w:bookmarkEnd w:id="44"/>
    </w:p>
    <w:p w14:paraId="6B80FC50">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34B6170">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sz w:val="24"/>
          <w:szCs w:val="24"/>
          <w:lang w:val="en-US"/>
        </w:rPr>
      </w:pPr>
    </w:p>
    <w:p w14:paraId="04C697B8">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val="0"/>
          <w:bCs/>
          <w:sz w:val="24"/>
          <w:szCs w:val="24"/>
          <w:lang w:val="en-US"/>
        </w:rPr>
      </w:pPr>
      <w:r>
        <w:rPr>
          <w:rFonts w:hint="default" w:ascii="Arial" w:hAnsi="Arial" w:cs="Arial"/>
          <w:b w:val="0"/>
          <w:bCs/>
          <w:sz w:val="24"/>
          <w:szCs w:val="24"/>
          <w:lang w:val="en-US"/>
        </w:rPr>
        <w:t>In this Chapter list and describe key materials and apparatus. Then describe the procedure in enough detail that others can duplicate it. For design studies, this section includes component design, fabrication, assembly, and testing procedures. Use </w:t>
      </w:r>
      <w:r>
        <w:rPr>
          <w:rFonts w:hint="default" w:ascii="Arial" w:hAnsi="Arial" w:cs="Arial"/>
          <w:b w:val="0"/>
          <w:bCs/>
          <w:sz w:val="24"/>
          <w:szCs w:val="24"/>
          <w:lang w:val="en-US"/>
        </w:rPr>
        <w:fldChar w:fldCharType="begin"/>
      </w:r>
      <w:r>
        <w:rPr>
          <w:rFonts w:hint="default" w:ascii="Arial" w:hAnsi="Arial" w:cs="Arial"/>
          <w:b w:val="0"/>
          <w:bCs/>
          <w:sz w:val="24"/>
          <w:szCs w:val="24"/>
          <w:lang w:val="en-US"/>
        </w:rPr>
        <w:instrText xml:space="preserve"> HYPERLINK "https://web.mit.edu/course/21/21.guide/illustra.htm" </w:instrText>
      </w:r>
      <w:r>
        <w:rPr>
          <w:rFonts w:hint="default" w:ascii="Arial" w:hAnsi="Arial" w:cs="Arial"/>
          <w:b w:val="0"/>
          <w:bCs/>
          <w:sz w:val="24"/>
          <w:szCs w:val="24"/>
          <w:lang w:val="en-US"/>
        </w:rPr>
        <w:fldChar w:fldCharType="separate"/>
      </w:r>
      <w:r>
        <w:rPr>
          <w:rFonts w:hint="default" w:ascii="Arial" w:hAnsi="Arial" w:cs="Arial"/>
          <w:b w:val="0"/>
          <w:bCs/>
          <w:sz w:val="24"/>
          <w:szCs w:val="24"/>
          <w:lang w:val="en-US"/>
        </w:rPr>
        <w:t>illustrations</w:t>
      </w:r>
      <w:r>
        <w:rPr>
          <w:rFonts w:hint="default" w:ascii="Arial" w:hAnsi="Arial" w:cs="Arial"/>
          <w:b w:val="0"/>
          <w:bCs/>
          <w:sz w:val="24"/>
          <w:szCs w:val="24"/>
          <w:lang w:val="en-US"/>
        </w:rPr>
        <w:fldChar w:fldCharType="end"/>
      </w:r>
      <w:r>
        <w:rPr>
          <w:rFonts w:hint="default" w:ascii="Arial" w:hAnsi="Arial" w:cs="Arial"/>
          <w:b w:val="0"/>
          <w:bCs/>
          <w:sz w:val="24"/>
          <w:szCs w:val="24"/>
          <w:lang w:val="en-US"/>
        </w:rPr>
        <w:t>.</w:t>
      </w:r>
    </w:p>
    <w:p w14:paraId="5C309ED4">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C7438D8">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1DAD92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2B0728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1FF752BB">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BD4D45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30FD6B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73CBA3E">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4599649">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3D47208">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0F59A18">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2EAAB80">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68F87A5">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F0984A2">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D4DEA12">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FED9F2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468C939">
      <w:pPr>
        <w:pageBreakBefore w:val="0"/>
        <w:widowControl/>
        <w:kinsoku/>
        <w:wordWrap/>
        <w:overflowPunct/>
        <w:topLinePunct w:val="0"/>
        <w:autoSpaceDE/>
        <w:autoSpaceDN/>
        <w:bidi w:val="0"/>
        <w:adjustRightInd/>
        <w:snapToGrid/>
        <w:spacing w:after="0" w:line="360" w:lineRule="auto"/>
        <w:textAlignment w:val="auto"/>
        <w:rPr>
          <w:lang w:val="en-US"/>
        </w:rPr>
      </w:pPr>
    </w:p>
    <w:p w14:paraId="4F76C972">
      <w:pPr>
        <w:rPr>
          <w:rFonts w:hint="default"/>
          <w:lang w:val="en-US"/>
        </w:rPr>
      </w:pPr>
      <w:bookmarkStart w:id="45" w:name="_Toc13349"/>
      <w:r>
        <w:rPr>
          <w:rFonts w:hint="default"/>
          <w:lang w:val="en-US"/>
        </w:rPr>
        <w:br w:type="page"/>
      </w:r>
    </w:p>
    <w:p w14:paraId="6BA08A04">
      <w:pPr>
        <w:pStyle w:val="2"/>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 xml:space="preserve">CHAPTER 4: </w:t>
      </w:r>
      <w:bookmarkEnd w:id="45"/>
      <w:r>
        <w:rPr>
          <w:rFonts w:hint="default"/>
          <w:lang w:val="en-US"/>
        </w:rPr>
        <w:t>RESULTS AND DISCUSSION</w:t>
      </w:r>
    </w:p>
    <w:p w14:paraId="561AB02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1E3657B7">
      <w:pPr>
        <w:pStyle w:val="3"/>
        <w:pageBreakBefore w:val="0"/>
        <w:widowControl/>
        <w:numPr>
          <w:ilvl w:val="1"/>
          <w:numId w:val="17"/>
        </w:numPr>
        <w:kinsoku/>
        <w:wordWrap/>
        <w:overflowPunct/>
        <w:topLinePunct w:val="0"/>
        <w:autoSpaceDE/>
        <w:autoSpaceDN/>
        <w:bidi w:val="0"/>
        <w:adjustRightInd/>
        <w:snapToGrid/>
        <w:spacing w:before="0" w:after="0" w:line="360" w:lineRule="auto"/>
        <w:ind w:left="720" w:leftChars="0" w:hanging="720" w:firstLineChars="0"/>
        <w:textAlignment w:val="auto"/>
        <w:rPr>
          <w:lang w:val="en-US"/>
        </w:rPr>
      </w:pPr>
      <w:bookmarkStart w:id="46" w:name="_Toc16304"/>
      <w:r>
        <w:rPr>
          <w:lang w:val="en-US"/>
        </w:rPr>
        <w:t>Subsection 1 (heading level 2)</w:t>
      </w:r>
      <w:bookmarkEnd w:id="46"/>
    </w:p>
    <w:p w14:paraId="42C3540F">
      <w:pPr>
        <w:pStyle w:val="4"/>
        <w:pageBreakBefore w:val="0"/>
        <w:widowControl/>
        <w:numPr>
          <w:ilvl w:val="2"/>
          <w:numId w:val="18"/>
        </w:numPr>
        <w:kinsoku/>
        <w:wordWrap/>
        <w:overflowPunct/>
        <w:topLinePunct w:val="0"/>
        <w:autoSpaceDE/>
        <w:autoSpaceDN/>
        <w:bidi w:val="0"/>
        <w:adjustRightInd/>
        <w:snapToGrid/>
        <w:spacing w:before="0" w:after="0" w:line="360" w:lineRule="auto"/>
        <w:ind w:left="720" w:leftChars="0" w:hanging="720" w:firstLineChars="0"/>
        <w:textAlignment w:val="auto"/>
        <w:rPr>
          <w:lang w:val="en-US"/>
        </w:rPr>
      </w:pPr>
      <w:bookmarkStart w:id="47" w:name="_Toc15241"/>
      <w:r>
        <w:rPr>
          <w:lang w:val="en-US"/>
        </w:rPr>
        <w:t>subsection (heading level 3)</w:t>
      </w:r>
      <w:bookmarkEnd w:id="47"/>
    </w:p>
    <w:p w14:paraId="25EECF01">
      <w:pPr>
        <w:pStyle w:val="5"/>
        <w:pageBreakBefore w:val="0"/>
        <w:widowControl/>
        <w:numPr>
          <w:ilvl w:val="3"/>
          <w:numId w:val="18"/>
        </w:numPr>
        <w:kinsoku/>
        <w:wordWrap/>
        <w:overflowPunct/>
        <w:topLinePunct w:val="0"/>
        <w:autoSpaceDE/>
        <w:autoSpaceDN/>
        <w:bidi w:val="0"/>
        <w:adjustRightInd/>
        <w:snapToGrid/>
        <w:spacing w:before="0" w:after="0" w:line="360" w:lineRule="auto"/>
        <w:ind w:left="1080" w:leftChars="0" w:hanging="1080" w:firstLineChars="0"/>
        <w:textAlignment w:val="auto"/>
        <w:rPr>
          <w:lang w:val="en-US"/>
        </w:rPr>
      </w:pPr>
      <w:bookmarkStart w:id="48" w:name="_Toc22277"/>
      <w:r>
        <w:rPr>
          <w:lang w:val="en-US"/>
        </w:rPr>
        <w:t>subsection (heading level 4)</w:t>
      </w:r>
      <w:bookmarkEnd w:id="48"/>
    </w:p>
    <w:p w14:paraId="4E690E3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B40A83B">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A02B13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F74F420">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val="0"/>
          <w:bCs/>
          <w:sz w:val="24"/>
          <w:szCs w:val="24"/>
          <w:lang w:val="en-US"/>
        </w:rPr>
      </w:pPr>
      <w:r>
        <w:rPr>
          <w:rFonts w:hint="default" w:ascii="Arial" w:hAnsi="Arial" w:cs="Arial"/>
          <w:b w:val="0"/>
          <w:bCs/>
          <w:sz w:val="24"/>
          <w:szCs w:val="24"/>
          <w:lang w:val="en-US"/>
        </w:rPr>
        <w:fldChar w:fldCharType="begin"/>
      </w:r>
      <w:r>
        <w:rPr>
          <w:rFonts w:hint="default" w:ascii="Arial" w:hAnsi="Arial" w:cs="Arial"/>
          <w:b w:val="0"/>
          <w:bCs/>
          <w:sz w:val="24"/>
          <w:szCs w:val="24"/>
          <w:lang w:val="en-US"/>
        </w:rPr>
        <w:instrText xml:space="preserve"> HYPERLINK "https://web.mit.edu/course/21/21.guide/results.htm" </w:instrText>
      </w:r>
      <w:r>
        <w:rPr>
          <w:rFonts w:hint="default" w:ascii="Arial" w:hAnsi="Arial" w:cs="Arial"/>
          <w:b w:val="0"/>
          <w:bCs/>
          <w:sz w:val="24"/>
          <w:szCs w:val="24"/>
          <w:lang w:val="en-US"/>
        </w:rPr>
        <w:fldChar w:fldCharType="separate"/>
      </w:r>
      <w:r>
        <w:rPr>
          <w:rFonts w:hint="default" w:ascii="Arial" w:hAnsi="Arial" w:cs="Arial"/>
          <w:b w:val="0"/>
          <w:bCs/>
          <w:sz w:val="24"/>
          <w:szCs w:val="24"/>
          <w:lang w:val="en-US"/>
        </w:rPr>
        <w:t>Results</w:t>
      </w:r>
      <w:r>
        <w:rPr>
          <w:rFonts w:hint="default" w:ascii="Arial" w:hAnsi="Arial" w:cs="Arial"/>
          <w:b w:val="0"/>
          <w:bCs/>
          <w:sz w:val="24"/>
          <w:szCs w:val="24"/>
          <w:lang w:val="en-US"/>
        </w:rPr>
        <w:fldChar w:fldCharType="end"/>
      </w:r>
      <w:r>
        <w:rPr>
          <w:rFonts w:hint="default" w:ascii="Arial" w:hAnsi="Arial" w:cs="Arial"/>
          <w:b w:val="0"/>
          <w:bCs/>
          <w:sz w:val="24"/>
          <w:szCs w:val="24"/>
          <w:lang w:val="en-US"/>
        </w:rPr>
        <w:t>. Present the results, usually with accompanying </w:t>
      </w:r>
      <w:r>
        <w:rPr>
          <w:rFonts w:hint="default" w:ascii="Arial" w:hAnsi="Arial" w:cs="Arial"/>
          <w:b w:val="0"/>
          <w:bCs/>
          <w:sz w:val="24"/>
          <w:szCs w:val="24"/>
          <w:lang w:val="en-US"/>
        </w:rPr>
        <w:fldChar w:fldCharType="begin"/>
      </w:r>
      <w:r>
        <w:rPr>
          <w:rFonts w:hint="default" w:ascii="Arial" w:hAnsi="Arial" w:cs="Arial"/>
          <w:b w:val="0"/>
          <w:bCs/>
          <w:sz w:val="24"/>
          <w:szCs w:val="24"/>
          <w:lang w:val="en-US"/>
        </w:rPr>
        <w:instrText xml:space="preserve"> HYPERLINK "https://web.mit.edu/course/21/21.guide/grfxfig.htm" </w:instrText>
      </w:r>
      <w:r>
        <w:rPr>
          <w:rFonts w:hint="default" w:ascii="Arial" w:hAnsi="Arial" w:cs="Arial"/>
          <w:b w:val="0"/>
          <w:bCs/>
          <w:sz w:val="24"/>
          <w:szCs w:val="24"/>
          <w:lang w:val="en-US"/>
        </w:rPr>
        <w:fldChar w:fldCharType="separate"/>
      </w:r>
      <w:r>
        <w:rPr>
          <w:rFonts w:hint="default" w:ascii="Arial" w:hAnsi="Arial" w:cs="Arial"/>
          <w:b w:val="0"/>
          <w:bCs/>
          <w:sz w:val="24"/>
          <w:szCs w:val="24"/>
          <w:lang w:val="en-US"/>
        </w:rPr>
        <w:t>tables and graphs</w:t>
      </w:r>
      <w:r>
        <w:rPr>
          <w:rFonts w:hint="default" w:ascii="Arial" w:hAnsi="Arial" w:cs="Arial"/>
          <w:b w:val="0"/>
          <w:bCs/>
          <w:sz w:val="24"/>
          <w:szCs w:val="24"/>
          <w:lang w:val="en-US"/>
        </w:rPr>
        <w:fldChar w:fldCharType="end"/>
      </w:r>
      <w:r>
        <w:rPr>
          <w:rFonts w:hint="default" w:ascii="Arial" w:hAnsi="Arial" w:cs="Arial"/>
          <w:b w:val="0"/>
          <w:bCs/>
          <w:sz w:val="24"/>
          <w:szCs w:val="24"/>
          <w:lang w:val="en-US"/>
        </w:rPr>
        <w:t>. Characterize the patterns and quality of the results and estimate their accuracy and precision. Detailed data go to an </w:t>
      </w:r>
      <w:r>
        <w:rPr>
          <w:rFonts w:hint="default" w:ascii="Arial" w:hAnsi="Arial" w:cs="Arial"/>
          <w:b w:val="0"/>
          <w:bCs/>
          <w:sz w:val="24"/>
          <w:szCs w:val="24"/>
          <w:lang w:val="en-US"/>
        </w:rPr>
        <w:fldChar w:fldCharType="begin"/>
      </w:r>
      <w:r>
        <w:rPr>
          <w:rFonts w:hint="default" w:ascii="Arial" w:hAnsi="Arial" w:cs="Arial"/>
          <w:b w:val="0"/>
          <w:bCs/>
          <w:sz w:val="24"/>
          <w:szCs w:val="24"/>
          <w:lang w:val="en-US"/>
        </w:rPr>
        <w:instrText xml:space="preserve"> HYPERLINK "https://web.mit.edu/course/21/21.guide/appendix.htm" </w:instrText>
      </w:r>
      <w:r>
        <w:rPr>
          <w:rFonts w:hint="default" w:ascii="Arial" w:hAnsi="Arial" w:cs="Arial"/>
          <w:b w:val="0"/>
          <w:bCs/>
          <w:sz w:val="24"/>
          <w:szCs w:val="24"/>
          <w:lang w:val="en-US"/>
        </w:rPr>
        <w:fldChar w:fldCharType="separate"/>
      </w:r>
      <w:r>
        <w:rPr>
          <w:rFonts w:hint="default" w:ascii="Arial" w:hAnsi="Arial" w:cs="Arial"/>
          <w:b w:val="0"/>
          <w:bCs/>
          <w:sz w:val="24"/>
          <w:szCs w:val="24"/>
          <w:lang w:val="en-US"/>
        </w:rPr>
        <w:t>appendix</w:t>
      </w:r>
      <w:r>
        <w:rPr>
          <w:rFonts w:hint="default" w:ascii="Arial" w:hAnsi="Arial" w:cs="Arial"/>
          <w:b w:val="0"/>
          <w:bCs/>
          <w:sz w:val="24"/>
          <w:szCs w:val="24"/>
          <w:lang w:val="en-US"/>
        </w:rPr>
        <w:fldChar w:fldCharType="end"/>
      </w:r>
      <w:r>
        <w:rPr>
          <w:rFonts w:hint="default" w:ascii="Arial" w:hAnsi="Arial" w:cs="Arial"/>
          <w:b w:val="0"/>
          <w:bCs/>
          <w:sz w:val="24"/>
          <w:szCs w:val="24"/>
          <w:lang w:val="en-US"/>
        </w:rPr>
        <w:t>. Use analytical </w:t>
      </w:r>
      <w:r>
        <w:rPr>
          <w:rFonts w:hint="default" w:ascii="Arial" w:hAnsi="Arial" w:cs="Arial"/>
          <w:b w:val="0"/>
          <w:bCs/>
          <w:sz w:val="24"/>
          <w:szCs w:val="24"/>
          <w:lang w:val="en-US"/>
        </w:rPr>
        <w:fldChar w:fldCharType="begin"/>
      </w:r>
      <w:r>
        <w:rPr>
          <w:rFonts w:hint="default" w:ascii="Arial" w:hAnsi="Arial" w:cs="Arial"/>
          <w:b w:val="0"/>
          <w:bCs/>
          <w:sz w:val="24"/>
          <w:szCs w:val="24"/>
          <w:lang w:val="en-US"/>
        </w:rPr>
        <w:instrText xml:space="preserve"> HYPERLINK "https://web.mit.edu/course/21/21.guide/grf-com.htm" </w:instrText>
      </w:r>
      <w:r>
        <w:rPr>
          <w:rFonts w:hint="default" w:ascii="Arial" w:hAnsi="Arial" w:cs="Arial"/>
          <w:b w:val="0"/>
          <w:bCs/>
          <w:sz w:val="24"/>
          <w:szCs w:val="24"/>
          <w:lang w:val="en-US"/>
        </w:rPr>
        <w:fldChar w:fldCharType="separate"/>
      </w:r>
      <w:r>
        <w:rPr>
          <w:rFonts w:hint="default" w:ascii="Arial" w:hAnsi="Arial" w:cs="Arial"/>
          <w:b w:val="0"/>
          <w:bCs/>
          <w:sz w:val="24"/>
          <w:szCs w:val="24"/>
          <w:lang w:val="en-US"/>
        </w:rPr>
        <w:t>graphics</w:t>
      </w:r>
      <w:r>
        <w:rPr>
          <w:rFonts w:hint="default" w:ascii="Arial" w:hAnsi="Arial" w:cs="Arial"/>
          <w:b w:val="0"/>
          <w:bCs/>
          <w:sz w:val="24"/>
          <w:szCs w:val="24"/>
          <w:lang w:val="en-US"/>
        </w:rPr>
        <w:fldChar w:fldCharType="end"/>
      </w:r>
      <w:r>
        <w:rPr>
          <w:rFonts w:hint="default" w:ascii="Arial" w:hAnsi="Arial" w:cs="Arial"/>
          <w:b w:val="0"/>
          <w:bCs/>
          <w:sz w:val="24"/>
          <w:szCs w:val="24"/>
          <w:lang w:val="en-US"/>
        </w:rPr>
        <w:t>.</w:t>
      </w:r>
    </w:p>
    <w:p w14:paraId="6DF6623D">
      <w:pPr>
        <w:pageBreakBefore w:val="0"/>
        <w:widowControl/>
        <w:kinsoku/>
        <w:wordWrap/>
        <w:overflowPunct/>
        <w:topLinePunct w:val="0"/>
        <w:autoSpaceDE/>
        <w:autoSpaceDN/>
        <w:bidi w:val="0"/>
        <w:adjustRightInd/>
        <w:snapToGrid/>
        <w:spacing w:after="0" w:line="360" w:lineRule="auto"/>
        <w:jc w:val="both"/>
        <w:textAlignment w:val="auto"/>
        <w:rPr>
          <w:rFonts w:hint="default" w:ascii="Arial" w:hAnsi="Arial" w:cs="Arial"/>
          <w:b w:val="0"/>
          <w:bCs/>
          <w:sz w:val="24"/>
          <w:szCs w:val="24"/>
          <w:lang w:val="en-US"/>
        </w:rPr>
      </w:pPr>
    </w:p>
    <w:p w14:paraId="156AE9C5">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val="0"/>
          <w:bCs/>
          <w:sz w:val="24"/>
          <w:szCs w:val="24"/>
          <w:lang w:val="en-US"/>
        </w:rPr>
      </w:pPr>
      <w:r>
        <w:rPr>
          <w:rFonts w:hint="default" w:ascii="Arial" w:hAnsi="Arial" w:cs="Arial"/>
          <w:b w:val="0"/>
          <w:bCs/>
          <w:sz w:val="24"/>
          <w:szCs w:val="24"/>
          <w:lang w:val="en-US"/>
        </w:rPr>
        <w:fldChar w:fldCharType="begin"/>
      </w:r>
      <w:r>
        <w:rPr>
          <w:rFonts w:hint="default" w:ascii="Arial" w:hAnsi="Arial" w:cs="Arial"/>
          <w:b w:val="0"/>
          <w:bCs/>
          <w:sz w:val="24"/>
          <w:szCs w:val="24"/>
          <w:lang w:val="en-US"/>
        </w:rPr>
        <w:instrText xml:space="preserve"> HYPERLINK "https://web.mit.edu/course/21/21.guide/discuss.htm" </w:instrText>
      </w:r>
      <w:r>
        <w:rPr>
          <w:rFonts w:hint="default" w:ascii="Arial" w:hAnsi="Arial" w:cs="Arial"/>
          <w:b w:val="0"/>
          <w:bCs/>
          <w:sz w:val="24"/>
          <w:szCs w:val="24"/>
          <w:lang w:val="en-US"/>
        </w:rPr>
        <w:fldChar w:fldCharType="separate"/>
      </w:r>
      <w:r>
        <w:rPr>
          <w:rFonts w:hint="default" w:ascii="Arial" w:hAnsi="Arial" w:cs="Arial"/>
          <w:b w:val="0"/>
          <w:bCs/>
          <w:sz w:val="24"/>
          <w:szCs w:val="24"/>
          <w:lang w:val="en-US"/>
        </w:rPr>
        <w:t>Discussion</w:t>
      </w:r>
      <w:r>
        <w:rPr>
          <w:rFonts w:hint="default" w:ascii="Arial" w:hAnsi="Arial" w:cs="Arial"/>
          <w:b w:val="0"/>
          <w:bCs/>
          <w:sz w:val="24"/>
          <w:szCs w:val="24"/>
          <w:lang w:val="en-US"/>
        </w:rPr>
        <w:fldChar w:fldCharType="end"/>
      </w:r>
      <w:r>
        <w:rPr>
          <w:rFonts w:hint="default" w:ascii="Arial" w:hAnsi="Arial" w:cs="Arial"/>
          <w:b w:val="0"/>
          <w:bCs/>
          <w:sz w:val="24"/>
          <w:szCs w:val="24"/>
          <w:lang w:val="en-US"/>
        </w:rPr>
        <w:t>. Discuss the meaning of the results, stating clearly what their significance is. Compare the results with theoretical expectations and account for anything unexpected.</w:t>
      </w:r>
    </w:p>
    <w:p w14:paraId="34AA16EE">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val="0"/>
          <w:bCs/>
          <w:sz w:val="24"/>
          <w:szCs w:val="24"/>
          <w:lang w:val="en-US"/>
        </w:rPr>
      </w:pPr>
    </w:p>
    <w:p w14:paraId="7ADCC4CB">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BBB95CB">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BDDEEF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B442F3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A048199">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4CFCA78">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1E50BF2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6EAA78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F2E03B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AE198D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67BA179">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42ABF4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C110612">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92CEFD3">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261720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1381A046">
      <w:pPr>
        <w:pageBreakBefore w:val="0"/>
        <w:widowControl/>
        <w:kinsoku/>
        <w:wordWrap/>
        <w:overflowPunct/>
        <w:topLinePunct w:val="0"/>
        <w:autoSpaceDE/>
        <w:autoSpaceDN/>
        <w:bidi w:val="0"/>
        <w:adjustRightInd/>
        <w:snapToGrid/>
        <w:spacing w:after="0" w:line="360" w:lineRule="auto"/>
        <w:textAlignment w:val="auto"/>
        <w:rPr>
          <w:lang w:val="en-US"/>
        </w:rPr>
      </w:pPr>
    </w:p>
    <w:p w14:paraId="6BDA7776">
      <w:pPr>
        <w:rPr>
          <w:rFonts w:hint="default"/>
          <w:lang w:val="en-US"/>
        </w:rPr>
      </w:pPr>
      <w:bookmarkStart w:id="49" w:name="_Toc22568"/>
      <w:r>
        <w:rPr>
          <w:rFonts w:hint="default"/>
          <w:lang w:val="en-US"/>
        </w:rPr>
        <w:br w:type="page"/>
      </w:r>
    </w:p>
    <w:p w14:paraId="177229E7">
      <w:pPr>
        <w:pStyle w:val="2"/>
        <w:pageBreakBefore w:val="0"/>
        <w:widowControl/>
        <w:kinsoku/>
        <w:wordWrap/>
        <w:overflowPunct/>
        <w:topLinePunct w:val="0"/>
        <w:autoSpaceDE/>
        <w:autoSpaceDN/>
        <w:bidi w:val="0"/>
        <w:adjustRightInd/>
        <w:snapToGrid/>
        <w:spacing w:after="0" w:line="360" w:lineRule="auto"/>
        <w:textAlignment w:val="auto"/>
        <w:rPr>
          <w:rFonts w:hint="default"/>
          <w:lang w:val="en-US"/>
        </w:rPr>
      </w:pPr>
      <w:r>
        <w:rPr>
          <w:rFonts w:hint="default"/>
          <w:lang w:val="en-US"/>
        </w:rPr>
        <w:t xml:space="preserve">CHAPTER 5: </w:t>
      </w:r>
      <w:bookmarkEnd w:id="49"/>
      <w:r>
        <w:rPr>
          <w:rFonts w:hint="default"/>
          <w:lang w:val="en-US"/>
        </w:rPr>
        <w:t>CONCLUSIONS AND RECOMMENDATIONS</w:t>
      </w:r>
    </w:p>
    <w:p w14:paraId="293C5BB0">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6FEE6FB">
      <w:pPr>
        <w:pStyle w:val="3"/>
        <w:pageBreakBefore w:val="0"/>
        <w:widowControl/>
        <w:numPr>
          <w:ilvl w:val="1"/>
          <w:numId w:val="17"/>
        </w:numPr>
        <w:kinsoku/>
        <w:wordWrap/>
        <w:overflowPunct/>
        <w:topLinePunct w:val="0"/>
        <w:autoSpaceDE/>
        <w:autoSpaceDN/>
        <w:bidi w:val="0"/>
        <w:adjustRightInd/>
        <w:snapToGrid/>
        <w:spacing w:before="0" w:after="0" w:line="360" w:lineRule="auto"/>
        <w:ind w:left="720" w:leftChars="0" w:hanging="720" w:firstLineChars="0"/>
        <w:textAlignment w:val="auto"/>
        <w:rPr>
          <w:lang w:val="en-US"/>
        </w:rPr>
      </w:pPr>
      <w:bookmarkStart w:id="50" w:name="_Toc6124"/>
      <w:r>
        <w:rPr>
          <w:lang w:val="en-US"/>
        </w:rPr>
        <w:t>Subsection 1 (heading level 2)</w:t>
      </w:r>
      <w:bookmarkEnd w:id="50"/>
    </w:p>
    <w:p w14:paraId="0896FE93">
      <w:pPr>
        <w:pStyle w:val="4"/>
        <w:pageBreakBefore w:val="0"/>
        <w:widowControl/>
        <w:numPr>
          <w:ilvl w:val="2"/>
          <w:numId w:val="18"/>
        </w:numPr>
        <w:kinsoku/>
        <w:wordWrap/>
        <w:overflowPunct/>
        <w:topLinePunct w:val="0"/>
        <w:autoSpaceDE/>
        <w:autoSpaceDN/>
        <w:bidi w:val="0"/>
        <w:adjustRightInd/>
        <w:snapToGrid/>
        <w:spacing w:before="0" w:after="0" w:line="360" w:lineRule="auto"/>
        <w:ind w:left="720" w:leftChars="0" w:hanging="720" w:firstLineChars="0"/>
        <w:textAlignment w:val="auto"/>
        <w:rPr>
          <w:lang w:val="en-US"/>
        </w:rPr>
      </w:pPr>
      <w:bookmarkStart w:id="51" w:name="_Toc5451"/>
      <w:r>
        <w:rPr>
          <w:lang w:val="en-US"/>
        </w:rPr>
        <w:t>subsection (heading level 3)</w:t>
      </w:r>
      <w:bookmarkEnd w:id="51"/>
    </w:p>
    <w:p w14:paraId="7A04989F">
      <w:pPr>
        <w:pStyle w:val="5"/>
        <w:pageBreakBefore w:val="0"/>
        <w:widowControl/>
        <w:numPr>
          <w:ilvl w:val="3"/>
          <w:numId w:val="18"/>
        </w:numPr>
        <w:kinsoku/>
        <w:wordWrap/>
        <w:overflowPunct/>
        <w:topLinePunct w:val="0"/>
        <w:autoSpaceDE/>
        <w:autoSpaceDN/>
        <w:bidi w:val="0"/>
        <w:adjustRightInd/>
        <w:snapToGrid/>
        <w:spacing w:before="0" w:after="0" w:line="360" w:lineRule="auto"/>
        <w:ind w:left="1080" w:leftChars="0" w:hanging="1080" w:firstLineChars="0"/>
        <w:textAlignment w:val="auto"/>
        <w:rPr>
          <w:lang w:val="en-US"/>
        </w:rPr>
      </w:pPr>
      <w:bookmarkStart w:id="52" w:name="_Toc5273"/>
      <w:r>
        <w:rPr>
          <w:lang w:val="en-US"/>
        </w:rPr>
        <w:t>subsection (heading level 4)</w:t>
      </w:r>
      <w:bookmarkEnd w:id="52"/>
    </w:p>
    <w:p w14:paraId="2CCB1F73">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8631193">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val="0"/>
          <w:bCs/>
          <w:sz w:val="24"/>
          <w:szCs w:val="24"/>
          <w:lang w:val="en-US"/>
        </w:rPr>
      </w:pPr>
      <w:r>
        <w:rPr>
          <w:rFonts w:hint="default" w:ascii="Arial" w:hAnsi="Arial" w:cs="Arial"/>
          <w:b/>
          <w:bCs w:val="0"/>
          <w:i/>
          <w:iCs/>
          <w:sz w:val="24"/>
          <w:szCs w:val="24"/>
          <w:lang w:val="en-US"/>
        </w:rPr>
        <w:fldChar w:fldCharType="begin"/>
      </w:r>
      <w:r>
        <w:rPr>
          <w:rFonts w:hint="default" w:ascii="Arial" w:hAnsi="Arial" w:cs="Arial"/>
          <w:b/>
          <w:bCs w:val="0"/>
          <w:i/>
          <w:iCs/>
          <w:sz w:val="24"/>
          <w:szCs w:val="24"/>
          <w:lang w:val="en-US"/>
        </w:rPr>
        <w:instrText xml:space="preserve"> HYPERLINK "https://web.mit.edu/course/21/21.guide/conclusi.htm" </w:instrText>
      </w:r>
      <w:r>
        <w:rPr>
          <w:rFonts w:hint="default" w:ascii="Arial" w:hAnsi="Arial" w:cs="Arial"/>
          <w:b/>
          <w:bCs w:val="0"/>
          <w:i/>
          <w:iCs/>
          <w:sz w:val="24"/>
          <w:szCs w:val="24"/>
          <w:lang w:val="en-US"/>
        </w:rPr>
        <w:fldChar w:fldCharType="separate"/>
      </w:r>
      <w:r>
        <w:rPr>
          <w:rFonts w:hint="default" w:ascii="Arial" w:hAnsi="Arial" w:cs="Arial"/>
          <w:b/>
          <w:bCs w:val="0"/>
          <w:i/>
          <w:iCs/>
          <w:sz w:val="24"/>
          <w:szCs w:val="24"/>
          <w:lang w:val="en-US"/>
        </w:rPr>
        <w:t>Conclusions</w:t>
      </w:r>
      <w:r>
        <w:rPr>
          <w:rFonts w:hint="default" w:ascii="Arial" w:hAnsi="Arial" w:cs="Arial"/>
          <w:b/>
          <w:bCs w:val="0"/>
          <w:i/>
          <w:iCs/>
          <w:sz w:val="24"/>
          <w:szCs w:val="24"/>
          <w:lang w:val="en-US"/>
        </w:rPr>
        <w:fldChar w:fldCharType="end"/>
      </w:r>
      <w:r>
        <w:rPr>
          <w:rFonts w:hint="default" w:ascii="Arial" w:hAnsi="Arial" w:cs="Arial"/>
          <w:b w:val="0"/>
          <w:bCs/>
          <w:sz w:val="24"/>
          <w:szCs w:val="24"/>
          <w:lang w:val="en-US"/>
        </w:rPr>
        <w:t>. Review the results in relation to the original problem statement. Assess the success of the study in light of the criteria of success you gave in the introduction.</w:t>
      </w:r>
    </w:p>
    <w:p w14:paraId="09CD0DC2">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val="0"/>
          <w:bCs/>
          <w:sz w:val="24"/>
          <w:szCs w:val="24"/>
          <w:lang w:val="en-US"/>
        </w:rPr>
      </w:pPr>
      <w:r>
        <w:rPr>
          <w:rFonts w:hint="default" w:ascii="Arial" w:hAnsi="Arial" w:cs="Arial"/>
          <w:b/>
          <w:bCs w:val="0"/>
          <w:i/>
          <w:iCs/>
          <w:sz w:val="24"/>
          <w:szCs w:val="24"/>
          <w:lang w:val="en-US"/>
        </w:rPr>
        <w:fldChar w:fldCharType="begin"/>
      </w:r>
      <w:r>
        <w:rPr>
          <w:rFonts w:hint="default" w:ascii="Arial" w:hAnsi="Arial" w:cs="Arial"/>
          <w:b/>
          <w:bCs w:val="0"/>
          <w:i/>
          <w:iCs/>
          <w:sz w:val="24"/>
          <w:szCs w:val="24"/>
          <w:lang w:val="en-US"/>
        </w:rPr>
        <w:instrText xml:space="preserve"> HYPERLINK "https://web.mit.edu/course/21/21.guide/recommen.htm" </w:instrText>
      </w:r>
      <w:r>
        <w:rPr>
          <w:rFonts w:hint="default" w:ascii="Arial" w:hAnsi="Arial" w:cs="Arial"/>
          <w:b/>
          <w:bCs w:val="0"/>
          <w:i/>
          <w:iCs/>
          <w:sz w:val="24"/>
          <w:szCs w:val="24"/>
          <w:lang w:val="en-US"/>
        </w:rPr>
        <w:fldChar w:fldCharType="separate"/>
      </w:r>
      <w:r>
        <w:rPr>
          <w:rFonts w:hint="default" w:ascii="Arial" w:hAnsi="Arial" w:cs="Arial"/>
          <w:b/>
          <w:bCs w:val="0"/>
          <w:i/>
          <w:iCs/>
          <w:sz w:val="24"/>
          <w:szCs w:val="24"/>
          <w:lang w:val="en-US"/>
        </w:rPr>
        <w:t>Recommendations</w:t>
      </w:r>
      <w:r>
        <w:rPr>
          <w:rFonts w:hint="default" w:ascii="Arial" w:hAnsi="Arial" w:cs="Arial"/>
          <w:b/>
          <w:bCs w:val="0"/>
          <w:i/>
          <w:iCs/>
          <w:sz w:val="24"/>
          <w:szCs w:val="24"/>
          <w:lang w:val="en-US"/>
        </w:rPr>
        <w:fldChar w:fldCharType="end"/>
      </w:r>
      <w:r>
        <w:rPr>
          <w:rFonts w:hint="default" w:ascii="Arial" w:hAnsi="Arial" w:cs="Arial"/>
          <w:b w:val="0"/>
          <w:bCs/>
          <w:sz w:val="24"/>
          <w:szCs w:val="24"/>
          <w:lang w:val="en-US"/>
        </w:rPr>
        <w:t>. If applicable, recommend directions for future work.</w:t>
      </w:r>
    </w:p>
    <w:p w14:paraId="6E55AE2E">
      <w:pPr>
        <w:pageBreakBefore w:val="0"/>
        <w:widowControl/>
        <w:kinsoku/>
        <w:wordWrap/>
        <w:overflowPunct/>
        <w:topLinePunct w:val="0"/>
        <w:autoSpaceDE/>
        <w:autoSpaceDN/>
        <w:bidi w:val="0"/>
        <w:adjustRightInd/>
        <w:snapToGrid/>
        <w:spacing w:after="0" w:line="360" w:lineRule="auto"/>
        <w:jc w:val="both"/>
        <w:textAlignment w:val="auto"/>
        <w:rPr>
          <w:rFonts w:ascii="Arial" w:hAnsi="Arial" w:cs="Arial"/>
          <w:b w:val="0"/>
          <w:bCs/>
          <w:sz w:val="24"/>
          <w:szCs w:val="24"/>
          <w:lang w:val="en-US"/>
        </w:rPr>
      </w:pPr>
    </w:p>
    <w:p w14:paraId="75651E15">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9AA28F3">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B8F5393">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551D1B8">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ECE9F48">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96848BA">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574FF1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56D0492">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7D85DA4">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8291146">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8B45154">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E79E9D3">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6BDB9A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AF8045E">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6EA5351">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75883F9">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81462D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B09CB02">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D6ED03E">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014FD43">
      <w:bookmarkStart w:id="53" w:name="_Toc93410701"/>
      <w:bookmarkStart w:id="54" w:name="_Toc7016075"/>
      <w:bookmarkStart w:id="55" w:name="_Toc26656"/>
      <w:r>
        <w:br w:type="page"/>
      </w:r>
    </w:p>
    <w:p w14:paraId="2297FD53">
      <w:pPr>
        <w:pStyle w:val="2"/>
        <w:pageBreakBefore w:val="0"/>
        <w:widowControl/>
        <w:kinsoku/>
        <w:wordWrap/>
        <w:overflowPunct/>
        <w:topLinePunct w:val="0"/>
        <w:autoSpaceDE/>
        <w:autoSpaceDN/>
        <w:bidi w:val="0"/>
        <w:adjustRightInd/>
        <w:snapToGrid/>
        <w:spacing w:after="0" w:line="360" w:lineRule="auto"/>
        <w:textAlignment w:val="auto"/>
        <w:rPr>
          <w:rStyle w:val="255"/>
          <w:rFonts w:hint="default"/>
          <w:b/>
          <w:bCs/>
          <w:lang w:val="en-US"/>
        </w:rPr>
      </w:pPr>
      <w:r>
        <w:t>APPENDI</w:t>
      </w:r>
      <w:bookmarkEnd w:id="53"/>
      <w:bookmarkEnd w:id="54"/>
      <w:r>
        <w:rPr>
          <w:rFonts w:hint="default"/>
          <w:lang w:val="en-US"/>
        </w:rPr>
        <w:t>CES</w:t>
      </w:r>
      <w:bookmarkEnd w:id="55"/>
    </w:p>
    <w:p w14:paraId="1743798D">
      <w:pPr>
        <w:pageBreakBefore w:val="0"/>
        <w:widowControl/>
        <w:kinsoku/>
        <w:wordWrap/>
        <w:overflowPunct/>
        <w:topLinePunct w:val="0"/>
        <w:autoSpaceDE/>
        <w:autoSpaceDN/>
        <w:bidi w:val="0"/>
        <w:adjustRightInd/>
        <w:snapToGrid/>
        <w:spacing w:after="0" w:line="360" w:lineRule="auto"/>
        <w:contextualSpacing/>
        <w:jc w:val="center"/>
        <w:textAlignment w:val="auto"/>
        <w:rPr>
          <w:rFonts w:ascii="Arial" w:hAnsi="Arial" w:cs="Arial"/>
          <w:sz w:val="20"/>
          <w:szCs w:val="20"/>
        </w:rPr>
      </w:pPr>
      <w:r>
        <w:rPr>
          <w:rFonts w:ascii="Arial" w:hAnsi="Arial" w:cs="Arial"/>
          <w:sz w:val="20"/>
          <w:szCs w:val="20"/>
        </w:rPr>
        <w:t xml:space="preserve"> </w:t>
      </w:r>
      <w:r>
        <w:rPr>
          <w:rFonts w:ascii="Arial" w:hAnsi="Arial" w:cs="Arial"/>
          <w:i/>
          <w:color w:val="0070C0"/>
          <w:sz w:val="20"/>
          <w:szCs w:val="20"/>
        </w:rPr>
        <w:t>(OPTIONAL)</w:t>
      </w:r>
    </w:p>
    <w:p w14:paraId="7632257A">
      <w:pPr>
        <w:pageBreakBefore w:val="0"/>
        <w:widowControl/>
        <w:kinsoku/>
        <w:wordWrap/>
        <w:overflowPunct/>
        <w:topLinePunct w:val="0"/>
        <w:autoSpaceDE/>
        <w:autoSpaceDN/>
        <w:bidi w:val="0"/>
        <w:adjustRightInd/>
        <w:snapToGrid/>
        <w:spacing w:after="0" w:line="360" w:lineRule="auto"/>
        <w:contextualSpacing/>
        <w:jc w:val="center"/>
        <w:textAlignment w:val="auto"/>
        <w:rPr>
          <w:rFonts w:ascii="Arial" w:hAnsi="Arial" w:cs="Arial"/>
          <w:sz w:val="20"/>
          <w:szCs w:val="20"/>
        </w:rPr>
      </w:pPr>
    </w:p>
    <w:p w14:paraId="1639E24C">
      <w:pPr>
        <w:pageBreakBefore w:val="0"/>
        <w:widowControl/>
        <w:kinsoku/>
        <w:wordWrap/>
        <w:overflowPunct/>
        <w:topLinePunct w:val="0"/>
        <w:autoSpaceDE/>
        <w:autoSpaceDN/>
        <w:bidi w:val="0"/>
        <w:adjustRightInd/>
        <w:snapToGrid/>
        <w:spacing w:after="0" w:line="360" w:lineRule="auto"/>
        <w:contextualSpacing/>
        <w:jc w:val="center"/>
        <w:textAlignment w:val="auto"/>
        <w:rPr>
          <w:rFonts w:ascii="Arial" w:hAnsi="Arial" w:cs="Arial"/>
          <w:sz w:val="20"/>
          <w:szCs w:val="20"/>
        </w:rPr>
      </w:pPr>
    </w:p>
    <w:p w14:paraId="08005099">
      <w:pPr>
        <w:pStyle w:val="2"/>
        <w:pageBreakBefore w:val="0"/>
        <w:widowControl/>
        <w:kinsoku/>
        <w:wordWrap/>
        <w:overflowPunct/>
        <w:topLinePunct w:val="0"/>
        <w:autoSpaceDE/>
        <w:autoSpaceDN/>
        <w:bidi w:val="0"/>
        <w:adjustRightInd/>
        <w:snapToGrid/>
        <w:spacing w:after="0" w:line="360" w:lineRule="auto"/>
        <w:jc w:val="center"/>
        <w:textAlignment w:val="auto"/>
        <w:rPr>
          <w:rFonts w:hint="default"/>
          <w:b w:val="0"/>
          <w:bCs w:val="0"/>
          <w:lang w:val="en-US"/>
        </w:rPr>
      </w:pPr>
      <w:r>
        <w:rPr>
          <w:rFonts w:hint="default"/>
          <w:b w:val="0"/>
          <w:bCs w:val="0"/>
          <w:sz w:val="20"/>
          <w:szCs w:val="20"/>
        </w:rPr>
        <w:t>Provide detailed calculations, procedures, data in separate appendixes. Give each appendix a title, a letter (Appendix A, B, C), and an introductory paragraph.</w:t>
      </w:r>
      <w:r>
        <w:rPr>
          <w:b w:val="0"/>
          <w:bCs w:val="0"/>
          <w:sz w:val="20"/>
          <w:szCs w:val="20"/>
        </w:rPr>
        <w:br w:type="page"/>
      </w:r>
      <w:bookmarkStart w:id="56" w:name="_Toc4648"/>
      <w:r>
        <w:rPr>
          <w:rFonts w:hint="default"/>
          <w:b/>
          <w:bCs/>
          <w:lang w:val="en-US"/>
        </w:rPr>
        <w:t>REFERENCES</w:t>
      </w:r>
      <w:bookmarkEnd w:id="56"/>
    </w:p>
    <w:p w14:paraId="3DF1A784">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9FA77A2">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F55B145">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170D01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406B033">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914CA50">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057A84FE">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F78298B">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D4ECBF2">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2E2CC6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1F934A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2CB1FAD">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2F46550">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1BF0FB6">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40A85BF1">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30DDE8EC">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1C49C590">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E083369">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C26D67E">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869EA05">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739FCAFE">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54D7642F">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66837B2B">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p w14:paraId="20F12D07">
      <w:pPr>
        <w:pageBreakBefore w:val="0"/>
        <w:widowControl/>
        <w:kinsoku/>
        <w:wordWrap/>
        <w:overflowPunct/>
        <w:topLinePunct w:val="0"/>
        <w:autoSpaceDE/>
        <w:autoSpaceDN/>
        <w:bidi w:val="0"/>
        <w:adjustRightInd/>
        <w:snapToGrid/>
        <w:spacing w:after="0" w:line="360" w:lineRule="auto"/>
        <w:jc w:val="center"/>
        <w:textAlignment w:val="auto"/>
        <w:rPr>
          <w:rFonts w:ascii="Arial" w:hAnsi="Arial" w:cs="Arial"/>
          <w:b/>
          <w:sz w:val="24"/>
          <w:szCs w:val="24"/>
          <w:lang w:val="en-US"/>
        </w:rPr>
      </w:pPr>
    </w:p>
    <w:sectPr>
      <w:headerReference r:id="rId18" w:type="default"/>
      <w:footerReference r:id="rId19" w:type="default"/>
      <w:pgSz w:w="11906" w:h="16838"/>
      <w:pgMar w:top="1134" w:right="1134" w:bottom="1134" w:left="1701" w:header="720" w:footer="720" w:gutter="0"/>
      <w:pgNumType w:fmt="decimal" w:start="1"/>
      <w:cols w:space="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SimHei">
    <w:altName w:val="SimSun"/>
    <w:panose1 w:val="02010600030101010101"/>
    <w:charset w:val="86"/>
    <w:family w:val="auto"/>
    <w:pitch w:val="default"/>
    <w:sig w:usb0="00000000" w:usb1="00000000" w:usb2="00000010" w:usb3="00000000" w:csb0="00040000" w:csb1="00000000"/>
  </w:font>
  <w:font w:name="Arial Narrow">
    <w:panose1 w:val="020B0606020202030204"/>
    <w:charset w:val="00"/>
    <w:family w:val="auto"/>
    <w:pitch w:val="default"/>
    <w:sig w:usb0="00000287" w:usb1="00000800" w:usb2="00000000" w:usb3="00000000" w:csb0="2000009F" w:csb1="DFD7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039C3">
    <w:pPr>
      <w:pStyle w:val="37"/>
      <w:tabs>
        <w:tab w:val="center" w:pos="4680"/>
        <w:tab w:val="right" w:pos="9360"/>
        <w:tab w:val="clear" w:pos="4153"/>
        <w:tab w:val="clear" w:pos="8306"/>
      </w:tabs>
      <w:jc w:val="cente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16C839E">
                          <w:pPr>
                            <w:pStyle w:val="37"/>
                            <w:tabs>
                              <w:tab w:val="center" w:pos="4680"/>
                              <w:tab w:val="right" w:pos="9360"/>
                              <w:tab w:val="clear" w:pos="4153"/>
                              <w:tab w:val="clear" w:pos="8306"/>
                            </w:tabs>
                            <w:jc w:val="center"/>
                          </w:pPr>
                          <w:r>
                            <w:rPr>
                              <w:rFonts w:hint="default" w:ascii="Arial" w:hAnsi="Arial" w:cs="Arial"/>
                              <w:sz w:val="22"/>
                              <w:szCs w:val="22"/>
                            </w:rPr>
                            <w:fldChar w:fldCharType="begin"/>
                          </w:r>
                          <w:r>
                            <w:rPr>
                              <w:rFonts w:hint="default" w:ascii="Arial" w:hAnsi="Arial" w:cs="Arial"/>
                              <w:sz w:val="22"/>
                              <w:szCs w:val="22"/>
                            </w:rPr>
                            <w:instrText xml:space="preserve"> PAGE  \* MERGEFORMAT </w:instrText>
                          </w:r>
                          <w:r>
                            <w:rPr>
                              <w:rFonts w:hint="default" w:ascii="Arial" w:hAnsi="Arial" w:cs="Arial"/>
                              <w:sz w:val="22"/>
                              <w:szCs w:val="22"/>
                            </w:rPr>
                            <w:fldChar w:fldCharType="separate"/>
                          </w:r>
                          <w:r>
                            <w:rPr>
                              <w:rFonts w:hint="default" w:ascii="Arial" w:hAnsi="Arial" w:cs="Arial"/>
                              <w:sz w:val="22"/>
                              <w:szCs w:val="22"/>
                            </w:rPr>
                            <w:t>v</w:t>
                          </w:r>
                          <w:r>
                            <w:rPr>
                              <w:rFonts w:hint="default" w:ascii="Arial" w:hAnsi="Arial" w:cs="Arial"/>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116C839E">
                    <w:pPr>
                      <w:pStyle w:val="37"/>
                      <w:tabs>
                        <w:tab w:val="center" w:pos="4680"/>
                        <w:tab w:val="right" w:pos="9360"/>
                        <w:tab w:val="clear" w:pos="4153"/>
                        <w:tab w:val="clear" w:pos="8306"/>
                      </w:tabs>
                      <w:jc w:val="center"/>
                    </w:pPr>
                    <w:r>
                      <w:rPr>
                        <w:rFonts w:hint="default" w:ascii="Arial" w:hAnsi="Arial" w:cs="Arial"/>
                        <w:sz w:val="22"/>
                        <w:szCs w:val="22"/>
                      </w:rPr>
                      <w:fldChar w:fldCharType="begin"/>
                    </w:r>
                    <w:r>
                      <w:rPr>
                        <w:rFonts w:hint="default" w:ascii="Arial" w:hAnsi="Arial" w:cs="Arial"/>
                        <w:sz w:val="22"/>
                        <w:szCs w:val="22"/>
                      </w:rPr>
                      <w:instrText xml:space="preserve"> PAGE  \* MERGEFORMAT </w:instrText>
                    </w:r>
                    <w:r>
                      <w:rPr>
                        <w:rFonts w:hint="default" w:ascii="Arial" w:hAnsi="Arial" w:cs="Arial"/>
                        <w:sz w:val="22"/>
                        <w:szCs w:val="22"/>
                      </w:rPr>
                      <w:fldChar w:fldCharType="separate"/>
                    </w:r>
                    <w:r>
                      <w:rPr>
                        <w:rFonts w:hint="default" w:ascii="Arial" w:hAnsi="Arial" w:cs="Arial"/>
                        <w:sz w:val="22"/>
                        <w:szCs w:val="22"/>
                      </w:rPr>
                      <w:t>v</w:t>
                    </w:r>
                    <w:r>
                      <w:rPr>
                        <w:rFonts w:hint="default" w:ascii="Arial" w:hAnsi="Arial" w:cs="Arial"/>
                        <w:sz w:val="22"/>
                        <w:szCs w:val="22"/>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45733840"/>
      <w:docPartObj>
        <w:docPartGallery w:val="autotext"/>
      </w:docPartObj>
    </w:sdtPr>
    <w:sdtContent>
      <w:p w14:paraId="5DC7BC58">
        <w:pPr>
          <w:pStyle w:val="37"/>
          <w:tabs>
            <w:tab w:val="center" w:pos="4680"/>
            <w:tab w:val="right" w:pos="9360"/>
            <w:tab w:val="clear" w:pos="4153"/>
            <w:tab w:val="clear" w:pos="8306"/>
          </w:tabs>
        </w:pPr>
        <w:r>
          <w:fldChar w:fldCharType="begin"/>
        </w:r>
        <w:r>
          <w:instrText xml:space="preserve"> PAGE   \* MERGEFORMAT </w:instrText>
        </w:r>
        <w:r>
          <w:fldChar w:fldCharType="separate"/>
        </w:r>
        <w: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8DC2F">
    <w:pPr>
      <w:pStyle w:val="3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7230AF">
                          <w:pPr>
                            <w:pStyle w:val="37"/>
                          </w:pPr>
                          <w:r>
                            <w:fldChar w:fldCharType="begin"/>
                          </w:r>
                          <w:r>
                            <w:instrText xml:space="preserve"> PAGE  \* MERGEFORMAT </w:instrText>
                          </w:r>
                          <w:r>
                            <w:fldChar w:fldCharType="separate"/>
                          </w:r>
                          <w:r>
                            <w:t xml:space="preserve">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6B7230AF">
                    <w:pPr>
                      <w:pStyle w:val="37"/>
                    </w:pPr>
                    <w:r>
                      <w:fldChar w:fldCharType="begin"/>
                    </w:r>
                    <w:r>
                      <w:instrText xml:space="preserve"> PAGE  \* MERGEFORMAT </w:instrText>
                    </w:r>
                    <w:r>
                      <w:fldChar w:fldCharType="separate"/>
                    </w:r>
                    <w:r>
                      <w:t xml:space="preserve"> </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DD23B8">
    <w:pPr>
      <w:pStyle w:val="37"/>
      <w:tabs>
        <w:tab w:val="center" w:pos="4680"/>
        <w:tab w:val="right" w:pos="9360"/>
        <w:tab w:val="clear" w:pos="4153"/>
        <w:tab w:val="clear" w:pos="8306"/>
      </w:tabs>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364E14">
                          <w:pPr>
                            <w:pStyle w:val="37"/>
                            <w:tabs>
                              <w:tab w:val="center" w:pos="4680"/>
                              <w:tab w:val="right" w:pos="9360"/>
                              <w:tab w:val="clear" w:pos="4153"/>
                              <w:tab w:val="clear" w:pos="8306"/>
                            </w:tabs>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1F364E14">
                    <w:pPr>
                      <w:pStyle w:val="37"/>
                      <w:tabs>
                        <w:tab w:val="center" w:pos="4680"/>
                        <w:tab w:val="right" w:pos="9360"/>
                        <w:tab w:val="clear" w:pos="4153"/>
                        <w:tab w:val="clear" w:pos="8306"/>
                      </w:tabs>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ADB0D4">
    <w:pPr>
      <w:pStyle w:val="37"/>
      <w:tabs>
        <w:tab w:val="center" w:pos="4680"/>
        <w:tab w:val="right" w:pos="9360"/>
        <w:tab w:val="clear" w:pos="4153"/>
        <w:tab w:val="clear" w:pos="8306"/>
      </w:tabs>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7BECA2">
                          <w:pPr>
                            <w:pStyle w:val="37"/>
                            <w:tabs>
                              <w:tab w:val="center" w:pos="4680"/>
                              <w:tab w:val="right" w:pos="9360"/>
                              <w:tab w:val="clear" w:pos="4153"/>
                              <w:tab w:val="clear" w:pos="8306"/>
                            </w:tabs>
                            <w:jc w:val="center"/>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pSKnE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pSKnEhAgAA&#10;YgQAAA4AAAAAAAAAAQAgAAAAHwEAAGRycy9lMm9Eb2MueG1sUEsFBgAAAAAGAAYAWQEAALIFAAAA&#10;AA==&#10;">
              <v:fill on="f" focussize="0,0"/>
              <v:stroke on="f" weight="0.5pt"/>
              <v:imagedata o:title=""/>
              <o:lock v:ext="edit" aspectratio="f"/>
              <v:textbox inset="0mm,0mm,0mm,0mm" style="mso-fit-shape-to-text:t;">
                <w:txbxContent>
                  <w:p w14:paraId="1C7BECA2">
                    <w:pPr>
                      <w:pStyle w:val="37"/>
                      <w:tabs>
                        <w:tab w:val="center" w:pos="4680"/>
                        <w:tab w:val="right" w:pos="9360"/>
                        <w:tab w:val="clear" w:pos="4153"/>
                        <w:tab w:val="clear" w:pos="8306"/>
                      </w:tabs>
                      <w:jc w:val="center"/>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74CF21">
    <w:pPr>
      <w:pStyle w:val="37"/>
      <w:tabs>
        <w:tab w:val="center" w:pos="4680"/>
        <w:tab w:val="right" w:pos="9360"/>
        <w:tab w:val="clear" w:pos="4153"/>
        <w:tab w:val="clear" w:pos="8306"/>
      </w:tabs>
      <w:jc w:val="cente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6EEE2C">
                          <w:pPr>
                            <w:pStyle w:val="37"/>
                            <w:tabs>
                              <w:tab w:val="center" w:pos="4680"/>
                              <w:tab w:val="right" w:pos="9360"/>
                              <w:tab w:val="clear" w:pos="4153"/>
                              <w:tab w:val="clear" w:pos="8306"/>
                            </w:tabs>
                            <w:jc w:val="center"/>
                          </w:pPr>
                          <w:r>
                            <w:rPr>
                              <w:rFonts w:hint="default" w:ascii="Arial" w:hAnsi="Arial" w:cs="Arial"/>
                              <w:sz w:val="22"/>
                              <w:szCs w:val="22"/>
                            </w:rPr>
                            <w:fldChar w:fldCharType="begin"/>
                          </w:r>
                          <w:r>
                            <w:rPr>
                              <w:rFonts w:hint="default" w:ascii="Arial" w:hAnsi="Arial" w:cs="Arial"/>
                              <w:sz w:val="22"/>
                              <w:szCs w:val="22"/>
                            </w:rPr>
                            <w:instrText xml:space="preserve"> PAGE   \* MERGEFORMAT </w:instrText>
                          </w:r>
                          <w:r>
                            <w:rPr>
                              <w:rFonts w:hint="default" w:ascii="Arial" w:hAnsi="Arial" w:cs="Arial"/>
                              <w:sz w:val="22"/>
                              <w:szCs w:val="22"/>
                            </w:rPr>
                            <w:fldChar w:fldCharType="separate"/>
                          </w:r>
                          <w:r>
                            <w:rPr>
                              <w:rFonts w:hint="default" w:ascii="Arial" w:hAnsi="Arial" w:cs="Arial"/>
                              <w:sz w:val="22"/>
                              <w:szCs w:val="22"/>
                            </w:rPr>
                            <w:t>iv</w:t>
                          </w:r>
                          <w:r>
                            <w:rPr>
                              <w:rFonts w:hint="default" w:ascii="Arial" w:hAnsi="Arial" w:cs="Arial"/>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D1C/SyACAABi&#10;BAAADgAAAAAAAAABACAAAAAfAQAAZHJzL2Uyb0RvYy54bWxQSwUGAAAAAAYABgBZAQAAsQUAAAAA&#10;">
              <v:fill on="f" focussize="0,0"/>
              <v:stroke on="f" weight="0.5pt"/>
              <v:imagedata o:title=""/>
              <o:lock v:ext="edit" aspectratio="f"/>
              <v:textbox inset="0mm,0mm,0mm,0mm" style="mso-fit-shape-to-text:t;">
                <w:txbxContent>
                  <w:p w14:paraId="6E6EEE2C">
                    <w:pPr>
                      <w:pStyle w:val="37"/>
                      <w:tabs>
                        <w:tab w:val="center" w:pos="4680"/>
                        <w:tab w:val="right" w:pos="9360"/>
                        <w:tab w:val="clear" w:pos="4153"/>
                        <w:tab w:val="clear" w:pos="8306"/>
                      </w:tabs>
                      <w:jc w:val="center"/>
                    </w:pPr>
                    <w:r>
                      <w:rPr>
                        <w:rFonts w:hint="default" w:ascii="Arial" w:hAnsi="Arial" w:cs="Arial"/>
                        <w:sz w:val="22"/>
                        <w:szCs w:val="22"/>
                      </w:rPr>
                      <w:fldChar w:fldCharType="begin"/>
                    </w:r>
                    <w:r>
                      <w:rPr>
                        <w:rFonts w:hint="default" w:ascii="Arial" w:hAnsi="Arial" w:cs="Arial"/>
                        <w:sz w:val="22"/>
                        <w:szCs w:val="22"/>
                      </w:rPr>
                      <w:instrText xml:space="preserve"> PAGE   \* MERGEFORMAT </w:instrText>
                    </w:r>
                    <w:r>
                      <w:rPr>
                        <w:rFonts w:hint="default" w:ascii="Arial" w:hAnsi="Arial" w:cs="Arial"/>
                        <w:sz w:val="22"/>
                        <w:szCs w:val="22"/>
                      </w:rPr>
                      <w:fldChar w:fldCharType="separate"/>
                    </w:r>
                    <w:r>
                      <w:rPr>
                        <w:rFonts w:hint="default" w:ascii="Arial" w:hAnsi="Arial" w:cs="Arial"/>
                        <w:sz w:val="22"/>
                        <w:szCs w:val="22"/>
                      </w:rPr>
                      <w:t>iv</w:t>
                    </w:r>
                    <w:r>
                      <w:rPr>
                        <w:rFonts w:hint="default" w:ascii="Arial" w:hAnsi="Arial" w:cs="Arial"/>
                        <w:sz w:val="22"/>
                        <w:szCs w:val="22"/>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08823967"/>
      <w:docPartObj>
        <w:docPartGallery w:val="autotext"/>
      </w:docPartObj>
    </w:sdtPr>
    <w:sdtContent>
      <w:p w14:paraId="73D3E6C0">
        <w:pPr>
          <w:pStyle w:val="37"/>
          <w:tabs>
            <w:tab w:val="center" w:pos="4680"/>
            <w:tab w:val="right" w:pos="9360"/>
            <w:tab w:val="clear" w:pos="4153"/>
            <w:tab w:val="clear" w:pos="8306"/>
          </w:tabs>
        </w:pPr>
        <w:r>
          <w:fldChar w:fldCharType="begin"/>
        </w:r>
        <w:r>
          <w:instrText xml:space="preserve"> PAGE   \* MERGEFORMAT </w:instrText>
        </w:r>
        <w:r>
          <w:fldChar w:fldCharType="separate"/>
        </w:r>
        <w:r>
          <w:t>2</w:t>
        </w:r>
        <w: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8A518">
    <w:pPr>
      <w:pStyle w:val="37"/>
      <w:tabs>
        <w:tab w:val="center" w:pos="4680"/>
        <w:tab w:val="right" w:pos="9360"/>
        <w:tab w:val="clear" w:pos="4153"/>
        <w:tab w:val="clear" w:pos="8306"/>
      </w:tabs>
    </w:pPr>
    <w:r>
      <w:rPr>
        <w:sz w:val="18"/>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Text Box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AF46E4C">
                          <w:pPr>
                            <w:pStyle w:val="37"/>
                            <w:tabs>
                              <w:tab w:val="center" w:pos="4680"/>
                              <w:tab w:val="right" w:pos="9360"/>
                              <w:tab w:val="clear" w:pos="4153"/>
                              <w:tab w:val="clear" w:pos="8306"/>
                            </w:tabs>
                          </w:pPr>
                          <w:r>
                            <w:rPr>
                              <w:rFonts w:hint="default" w:ascii="Arial" w:hAnsi="Arial" w:cs="Arial"/>
                              <w:sz w:val="22"/>
                              <w:szCs w:val="22"/>
                            </w:rPr>
                            <w:fldChar w:fldCharType="begin"/>
                          </w:r>
                          <w:r>
                            <w:rPr>
                              <w:rFonts w:hint="default" w:ascii="Arial" w:hAnsi="Arial" w:cs="Arial"/>
                              <w:sz w:val="22"/>
                              <w:szCs w:val="22"/>
                            </w:rPr>
                            <w:instrText xml:space="preserve"> PAGE  \* MERGEFORMAT </w:instrText>
                          </w:r>
                          <w:r>
                            <w:rPr>
                              <w:rFonts w:hint="default" w:ascii="Arial" w:hAnsi="Arial" w:cs="Arial"/>
                              <w:sz w:val="22"/>
                              <w:szCs w:val="22"/>
                            </w:rPr>
                            <w:fldChar w:fldCharType="separate"/>
                          </w:r>
                          <w:r>
                            <w:rPr>
                              <w:rFonts w:hint="default" w:ascii="Arial" w:hAnsi="Arial" w:cs="Arial"/>
                              <w:sz w:val="22"/>
                              <w:szCs w:val="22"/>
                            </w:rPr>
                            <w:t>v</w:t>
                          </w:r>
                          <w:r>
                            <w:rPr>
                              <w:rFonts w:hint="default" w:ascii="Arial" w:hAnsi="Arial" w:cs="Arial"/>
                              <w:sz w:val="22"/>
                              <w:szCs w:val="22"/>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cohVQiAgAAYAQAAA4AAABkcnMvZTJvRG9jLnhtbK1Uy27bMBC8F+g/&#10;ELzXkl00cA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nKIVUIgIA&#10;AGAEAAAOAAAAAAAAAAEAIAAAAB8BAABkcnMvZTJvRG9jLnhtbFBLBQYAAAAABgAGAFkBAACzBQAA&#10;AAA=&#10;">
              <v:fill on="f" focussize="0,0"/>
              <v:stroke on="f" weight="0.5pt"/>
              <v:imagedata o:title=""/>
              <o:lock v:ext="edit" aspectratio="f"/>
              <v:textbox inset="0mm,0mm,0mm,0mm" style="mso-fit-shape-to-text:t;">
                <w:txbxContent>
                  <w:p w14:paraId="6AF46E4C">
                    <w:pPr>
                      <w:pStyle w:val="37"/>
                      <w:tabs>
                        <w:tab w:val="center" w:pos="4680"/>
                        <w:tab w:val="right" w:pos="9360"/>
                        <w:tab w:val="clear" w:pos="4153"/>
                        <w:tab w:val="clear" w:pos="8306"/>
                      </w:tabs>
                    </w:pPr>
                    <w:r>
                      <w:rPr>
                        <w:rFonts w:hint="default" w:ascii="Arial" w:hAnsi="Arial" w:cs="Arial"/>
                        <w:sz w:val="22"/>
                        <w:szCs w:val="22"/>
                      </w:rPr>
                      <w:fldChar w:fldCharType="begin"/>
                    </w:r>
                    <w:r>
                      <w:rPr>
                        <w:rFonts w:hint="default" w:ascii="Arial" w:hAnsi="Arial" w:cs="Arial"/>
                        <w:sz w:val="22"/>
                        <w:szCs w:val="22"/>
                      </w:rPr>
                      <w:instrText xml:space="preserve"> PAGE  \* MERGEFORMAT </w:instrText>
                    </w:r>
                    <w:r>
                      <w:rPr>
                        <w:rFonts w:hint="default" w:ascii="Arial" w:hAnsi="Arial" w:cs="Arial"/>
                        <w:sz w:val="22"/>
                        <w:szCs w:val="22"/>
                      </w:rPr>
                      <w:fldChar w:fldCharType="separate"/>
                    </w:r>
                    <w:r>
                      <w:rPr>
                        <w:rFonts w:hint="default" w:ascii="Arial" w:hAnsi="Arial" w:cs="Arial"/>
                        <w:sz w:val="22"/>
                        <w:szCs w:val="22"/>
                      </w:rPr>
                      <w:t>v</w:t>
                    </w:r>
                    <w:r>
                      <w:rPr>
                        <w:rFonts w:hint="default" w:ascii="Arial" w:hAnsi="Arial" w:cs="Arial"/>
                        <w:sz w:val="22"/>
                        <w:szCs w:val="22"/>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F035CB">
    <w:pPr>
      <w:pStyle w:val="41"/>
      <w:pBdr>
        <w:bottom w:val="none" w:color="auto" w:sz="0" w:space="0"/>
      </w:pBdr>
      <w:tabs>
        <w:tab w:val="center" w:pos="4680"/>
        <w:tab w:val="right" w:pos="9360"/>
        <w:tab w:val="clear" w:pos="4153"/>
        <w:tab w:val="clear" w:pos="8306"/>
      </w:tabs>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507D36">
    <w:pPr>
      <w:pStyle w:val="41"/>
      <w:pBdr>
        <w:bottom w:val="none" w:color="auto" w:sz="0" w:space="0"/>
      </w:pBdr>
      <w:tabs>
        <w:tab w:val="center" w:pos="4680"/>
        <w:tab w:val="right" w:pos="9360"/>
        <w:tab w:val="clear" w:pos="4153"/>
        <w:tab w:val="clear" w:pos="8306"/>
      </w:tabs>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2877A0">
    <w:pPr>
      <w:pStyle w:val="41"/>
      <w:pBdr>
        <w:bottom w:val="none" w:color="auto" w:sz="0" w:space="0"/>
      </w:pBdr>
      <w:tabs>
        <w:tab w:val="center" w:pos="4680"/>
        <w:tab w:val="right" w:pos="9360"/>
        <w:tab w:val="clear" w:pos="4153"/>
        <w:tab w:val="clear" w:pos="8306"/>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0D6C69">
    <w:pPr>
      <w:pStyle w:val="41"/>
      <w:tabs>
        <w:tab w:val="center" w:pos="4680"/>
        <w:tab w:val="right" w:pos="9360"/>
        <w:tab w:val="clear" w:pos="4153"/>
        <w:tab w:val="clear" w:pos="8306"/>
      </w:tabs>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1E229D">
    <w:pPr>
      <w:pStyle w:val="41"/>
      <w:tabs>
        <w:tab w:val="center" w:pos="4680"/>
        <w:tab w:val="right" w:pos="9360"/>
        <w:tab w:val="clear" w:pos="4153"/>
        <w:tab w:val="clear" w:pos="8306"/>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98338">
    <w:pPr>
      <w:pStyle w:val="41"/>
      <w:tabs>
        <w:tab w:val="center" w:pos="4680"/>
        <w:tab w:val="right" w:pos="9360"/>
        <w:tab w:val="clear" w:pos="4153"/>
        <w:tab w:val="clear" w:pos="8306"/>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FDDDB">
    <w:pPr>
      <w:pStyle w:val="41"/>
      <w:tabs>
        <w:tab w:val="center" w:pos="4680"/>
        <w:tab w:val="right" w:pos="9360"/>
        <w:tab w:val="clear" w:pos="4153"/>
        <w:tab w:val="clear" w:pos="8306"/>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C45251"/>
    <w:multiLevelType w:val="multilevel"/>
    <w:tmpl w:val="BCC45251"/>
    <w:lvl w:ilvl="0" w:tentative="0">
      <w:start w:val="1"/>
      <w:numFmt w:val="decimal"/>
      <w:lvlText w:val="%1."/>
      <w:lvlJc w:val="left"/>
      <w:pPr>
        <w:ind w:left="390" w:hanging="390"/>
      </w:pPr>
      <w:rPr>
        <w:rFonts w:hint="default"/>
      </w:rPr>
    </w:lvl>
    <w:lvl w:ilvl="1" w:tentative="0">
      <w:start w:val="1"/>
      <w:numFmt w:val="none"/>
      <w:lvlText w:val="3.1."/>
      <w:lvlJc w:val="left"/>
      <w:pPr>
        <w:ind w:left="720" w:hanging="720"/>
      </w:pPr>
      <w:rPr>
        <w:rFonts w:hint="default" w:ascii="Arial" w:hAnsi="Arial" w:eastAsia="SimSun" w:cs="Arial"/>
        <w:sz w:val="24"/>
        <w:szCs w:val="24"/>
      </w:rPr>
    </w:lvl>
    <w:lvl w:ilvl="2" w:tentative="0">
      <w:start w:val="1"/>
      <w:numFmt w:val="decimal"/>
      <w:lvlText w:val="2.1.%3."/>
      <w:lvlJc w:val="left"/>
      <w:pPr>
        <w:ind w:left="720" w:hanging="720"/>
      </w:pPr>
      <w:rPr>
        <w:rFonts w:hint="default" w:ascii="Arial" w:hAnsi="Arial" w:eastAsia="SimSun" w:cs="Arial"/>
        <w:sz w:val="24"/>
        <w:szCs w:val="24"/>
      </w:rPr>
    </w:lvl>
    <w:lvl w:ilvl="3" w:tentative="0">
      <w:start w:val="1"/>
      <w:numFmt w:val="decimal"/>
      <w:lvlText w:val="2.1.1.%4."/>
      <w:lvlJc w:val="left"/>
      <w:pPr>
        <w:ind w:left="1080" w:hanging="1080"/>
      </w:pPr>
      <w:rPr>
        <w:rFonts w:hint="default" w:ascii="SimSun" w:hAnsi="SimSun" w:eastAsia="SimSun" w:cs="SimSun"/>
        <w:sz w:val="24"/>
        <w:szCs w:val="24"/>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
    <w:nsid w:val="FABEBC2B"/>
    <w:multiLevelType w:val="singleLevel"/>
    <w:tmpl w:val="FABEBC2B"/>
    <w:lvl w:ilvl="0" w:tentative="0">
      <w:start w:val="1"/>
      <w:numFmt w:val="decimal"/>
      <w:suff w:val="space"/>
      <w:lvlText w:val="(%1)"/>
      <w:lvlJc w:val="left"/>
    </w:lvl>
  </w:abstractNum>
  <w:abstractNum w:abstractNumId="2">
    <w:nsid w:val="FFFFFF7C"/>
    <w:multiLevelType w:val="singleLevel"/>
    <w:tmpl w:val="FFFFFF7C"/>
    <w:lvl w:ilvl="0" w:tentative="0">
      <w:start w:val="1"/>
      <w:numFmt w:val="decimal"/>
      <w:pStyle w:val="83"/>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2"/>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1"/>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80"/>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3"/>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2"/>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1"/>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70"/>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9"/>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9"/>
      <w:lvlText w:val=""/>
      <w:lvlJc w:val="left"/>
      <w:pPr>
        <w:tabs>
          <w:tab w:val="left" w:pos="360"/>
        </w:tabs>
        <w:ind w:left="360" w:hanging="360" w:hangingChars="200"/>
      </w:pPr>
      <w:rPr>
        <w:rFonts w:hint="default" w:ascii="Wingdings" w:hAnsi="Wingdings"/>
      </w:rPr>
    </w:lvl>
  </w:abstractNum>
  <w:abstractNum w:abstractNumId="12">
    <w:nsid w:val="05F46BC7"/>
    <w:multiLevelType w:val="multilevel"/>
    <w:tmpl w:val="05F46BC7"/>
    <w:lvl w:ilvl="0" w:tentative="0">
      <w:start w:val="1"/>
      <w:numFmt w:val="decimal"/>
      <w:lvlText w:val="%1."/>
      <w:lvlJc w:val="left"/>
      <w:pPr>
        <w:ind w:left="390" w:hanging="390"/>
      </w:pPr>
      <w:rPr>
        <w:rFonts w:hint="default"/>
      </w:rPr>
    </w:lvl>
    <w:lvl w:ilvl="1" w:tentative="0">
      <w:start w:val="1"/>
      <w:numFmt w:val="decimal"/>
      <w:lvlText w:val="3.%2."/>
      <w:lvlJc w:val="left"/>
      <w:pPr>
        <w:ind w:left="720" w:hanging="720"/>
      </w:pPr>
      <w:rPr>
        <w:rFonts w:hint="default" w:ascii="SimSun" w:hAnsi="SimSun" w:eastAsia="SimSun" w:cs="SimSun"/>
      </w:rPr>
    </w:lvl>
    <w:lvl w:ilvl="2" w:tentative="0">
      <w:start w:val="1"/>
      <w:numFmt w:val="none"/>
      <w:lvlText w:val="3.1.1."/>
      <w:lvlJc w:val="left"/>
      <w:pPr>
        <w:ind w:left="720" w:hanging="720"/>
      </w:pPr>
      <w:rPr>
        <w:rFonts w:hint="default" w:ascii="Arial" w:hAnsi="Arial" w:eastAsia="SimSun" w:cs="Arial"/>
        <w:sz w:val="24"/>
        <w:szCs w:val="24"/>
      </w:rPr>
    </w:lvl>
    <w:lvl w:ilvl="3" w:tentative="0">
      <w:start w:val="1"/>
      <w:numFmt w:val="decimal"/>
      <w:lvlText w:val="3.1.1.%4."/>
      <w:lvlJc w:val="left"/>
      <w:pPr>
        <w:ind w:left="1080" w:hanging="1080"/>
      </w:pPr>
      <w:rPr>
        <w:rFonts w:hint="default" w:ascii="Arial" w:hAnsi="Arial" w:eastAsia="SimSun" w:cs="Arial"/>
        <w:b/>
        <w:bCs/>
        <w:sz w:val="24"/>
        <w:szCs w:val="24"/>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3">
    <w:nsid w:val="16B0D1FE"/>
    <w:multiLevelType w:val="singleLevel"/>
    <w:tmpl w:val="16B0D1FE"/>
    <w:lvl w:ilvl="0" w:tentative="0">
      <w:start w:val="1"/>
      <w:numFmt w:val="lowerRoman"/>
      <w:lvlText w:val="%1."/>
      <w:lvlJc w:val="left"/>
      <w:pPr>
        <w:tabs>
          <w:tab w:val="left" w:pos="425"/>
        </w:tabs>
        <w:ind w:left="425" w:leftChars="0" w:hanging="425" w:firstLineChars="0"/>
      </w:pPr>
      <w:rPr>
        <w:rFonts w:hint="default"/>
      </w:rPr>
    </w:lvl>
  </w:abstractNum>
  <w:abstractNum w:abstractNumId="14">
    <w:nsid w:val="265597BA"/>
    <w:multiLevelType w:val="multilevel"/>
    <w:tmpl w:val="265597BA"/>
    <w:lvl w:ilvl="0" w:tentative="0">
      <w:start w:val="1"/>
      <w:numFmt w:val="decimal"/>
      <w:lvlText w:val="%1."/>
      <w:lvlJc w:val="left"/>
      <w:pPr>
        <w:ind w:left="390" w:hanging="390"/>
      </w:pPr>
      <w:rPr>
        <w:rFonts w:hint="default"/>
      </w:rPr>
    </w:lvl>
    <w:lvl w:ilvl="1" w:tentative="0">
      <w:start w:val="1"/>
      <w:numFmt w:val="decimal"/>
      <w:lvlText w:val="1.%2."/>
      <w:lvlJc w:val="left"/>
      <w:pPr>
        <w:ind w:left="720" w:hanging="720"/>
      </w:pPr>
      <w:rPr>
        <w:rFonts w:hint="default" w:ascii="Arial" w:hAnsi="Arial" w:eastAsia="SimSun" w:cs="Arial"/>
        <w:sz w:val="24"/>
        <w:szCs w:val="24"/>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5">
    <w:nsid w:val="4040E548"/>
    <w:multiLevelType w:val="multilevel"/>
    <w:tmpl w:val="4040E548"/>
    <w:lvl w:ilvl="0" w:tentative="0">
      <w:start w:val="1"/>
      <w:numFmt w:val="decimal"/>
      <w:lvlText w:val="%1."/>
      <w:lvlJc w:val="left"/>
      <w:pPr>
        <w:ind w:left="390" w:hanging="390"/>
      </w:pPr>
      <w:rPr>
        <w:rFonts w:hint="default"/>
      </w:rPr>
    </w:lvl>
    <w:lvl w:ilvl="1" w:tentative="0">
      <w:start w:val="1"/>
      <w:numFmt w:val="decimal"/>
      <w:lvlText w:val="2.%2."/>
      <w:lvlJc w:val="left"/>
      <w:pPr>
        <w:ind w:left="720" w:hanging="720"/>
      </w:pPr>
      <w:rPr>
        <w:rFonts w:hint="default" w:ascii="Arial" w:hAnsi="Arial" w:eastAsia="SimSun" w:cs="Arial"/>
        <w:sz w:val="24"/>
        <w:szCs w:val="24"/>
      </w:rPr>
    </w:lvl>
    <w:lvl w:ilvl="2" w:tentative="0">
      <w:start w:val="1"/>
      <w:numFmt w:val="decimal"/>
      <w:lvlText w:val="2.1.%3."/>
      <w:lvlJc w:val="left"/>
      <w:pPr>
        <w:ind w:left="720" w:hanging="720"/>
      </w:pPr>
      <w:rPr>
        <w:rFonts w:hint="default" w:ascii="Arial" w:hAnsi="Arial" w:eastAsia="SimSun" w:cs="Arial"/>
        <w:sz w:val="24"/>
        <w:szCs w:val="24"/>
      </w:rPr>
    </w:lvl>
    <w:lvl w:ilvl="3" w:tentative="0">
      <w:start w:val="1"/>
      <w:numFmt w:val="decimal"/>
      <w:lvlText w:val="2.1.1.%4."/>
      <w:lvlJc w:val="left"/>
      <w:pPr>
        <w:ind w:left="1080" w:hanging="1080"/>
      </w:pPr>
      <w:rPr>
        <w:rFonts w:hint="default" w:ascii="Arial" w:hAnsi="Arial" w:eastAsia="SimSun" w:cs="Arial"/>
        <w:sz w:val="24"/>
        <w:szCs w:val="24"/>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6">
    <w:nsid w:val="53A1D4DD"/>
    <w:multiLevelType w:val="multilevel"/>
    <w:tmpl w:val="53A1D4DD"/>
    <w:lvl w:ilvl="0" w:tentative="0">
      <w:start w:val="1"/>
      <w:numFmt w:val="bullet"/>
      <w:lvlText w:val="·"/>
      <w:lvlJc w:val="left"/>
      <w:pPr>
        <w:tabs>
          <w:tab w:val="left" w:pos="420"/>
        </w:tabs>
        <w:ind w:left="418" w:leftChars="0" w:hanging="418" w:firstLineChars="0"/>
      </w:pPr>
      <w:rPr>
        <w:rFonts w:hint="default" w:ascii="Symbol" w:hAnsi="Symbol" w:cs="Symbol"/>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17">
    <w:nsid w:val="55FE4BB6"/>
    <w:multiLevelType w:val="singleLevel"/>
    <w:tmpl w:val="55FE4BB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7"/>
  </w:num>
  <w:num w:numId="12">
    <w:abstractNumId w:val="14"/>
  </w:num>
  <w:num w:numId="13">
    <w:abstractNumId w:val="16"/>
  </w:num>
  <w:num w:numId="14">
    <w:abstractNumId w:val="1"/>
  </w:num>
  <w:num w:numId="15">
    <w:abstractNumId w:val="13"/>
  </w:num>
  <w:num w:numId="16">
    <w:abstractNumId w:val="15"/>
  </w:num>
  <w:num w:numId="17">
    <w:abstractNumId w:val="0"/>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462349D"/>
    <w:rsid w:val="00050A31"/>
    <w:rsid w:val="000716D2"/>
    <w:rsid w:val="00071AAB"/>
    <w:rsid w:val="000B76C4"/>
    <w:rsid w:val="000C5610"/>
    <w:rsid w:val="000E6552"/>
    <w:rsid w:val="000F3A4F"/>
    <w:rsid w:val="000F59AC"/>
    <w:rsid w:val="001364FE"/>
    <w:rsid w:val="001368DD"/>
    <w:rsid w:val="00147DB3"/>
    <w:rsid w:val="001518A5"/>
    <w:rsid w:val="0016195E"/>
    <w:rsid w:val="00170095"/>
    <w:rsid w:val="00170E4F"/>
    <w:rsid w:val="001743F4"/>
    <w:rsid w:val="00187C33"/>
    <w:rsid w:val="001936B7"/>
    <w:rsid w:val="00196AB1"/>
    <w:rsid w:val="001B04CB"/>
    <w:rsid w:val="00201333"/>
    <w:rsid w:val="00210FA7"/>
    <w:rsid w:val="00216417"/>
    <w:rsid w:val="0025155B"/>
    <w:rsid w:val="0026631D"/>
    <w:rsid w:val="002C2F53"/>
    <w:rsid w:val="0033518C"/>
    <w:rsid w:val="003437C2"/>
    <w:rsid w:val="00377186"/>
    <w:rsid w:val="00380CC9"/>
    <w:rsid w:val="003A1C03"/>
    <w:rsid w:val="00414627"/>
    <w:rsid w:val="00425D63"/>
    <w:rsid w:val="004643D8"/>
    <w:rsid w:val="0049758E"/>
    <w:rsid w:val="00497C24"/>
    <w:rsid w:val="004C7BA5"/>
    <w:rsid w:val="004E7628"/>
    <w:rsid w:val="004F48F2"/>
    <w:rsid w:val="00512DE4"/>
    <w:rsid w:val="005149B1"/>
    <w:rsid w:val="005647F2"/>
    <w:rsid w:val="005662D1"/>
    <w:rsid w:val="00573A09"/>
    <w:rsid w:val="005A4526"/>
    <w:rsid w:val="005C1B16"/>
    <w:rsid w:val="005E53D0"/>
    <w:rsid w:val="006002EB"/>
    <w:rsid w:val="006128EF"/>
    <w:rsid w:val="00620D95"/>
    <w:rsid w:val="006264B4"/>
    <w:rsid w:val="00643033"/>
    <w:rsid w:val="00644CC3"/>
    <w:rsid w:val="00661468"/>
    <w:rsid w:val="006649F0"/>
    <w:rsid w:val="0067245D"/>
    <w:rsid w:val="0068470E"/>
    <w:rsid w:val="00691EB8"/>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39AF"/>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15AEA"/>
    <w:rsid w:val="00D21BDD"/>
    <w:rsid w:val="00D65F07"/>
    <w:rsid w:val="00D92BB7"/>
    <w:rsid w:val="00DC76D2"/>
    <w:rsid w:val="00DD30ED"/>
    <w:rsid w:val="00E64C21"/>
    <w:rsid w:val="00E86FA8"/>
    <w:rsid w:val="00EC24C6"/>
    <w:rsid w:val="00ED361E"/>
    <w:rsid w:val="00EF2933"/>
    <w:rsid w:val="00F05146"/>
    <w:rsid w:val="00F1115D"/>
    <w:rsid w:val="00F3513C"/>
    <w:rsid w:val="00F465C5"/>
    <w:rsid w:val="00F5180D"/>
    <w:rsid w:val="00F51B21"/>
    <w:rsid w:val="00F51D87"/>
    <w:rsid w:val="00F8455C"/>
    <w:rsid w:val="07441E7C"/>
    <w:rsid w:val="0C967BD7"/>
    <w:rsid w:val="0E2D2951"/>
    <w:rsid w:val="1462349D"/>
    <w:rsid w:val="1BAB4734"/>
    <w:rsid w:val="1EF936C5"/>
    <w:rsid w:val="234145C7"/>
    <w:rsid w:val="254D4C18"/>
    <w:rsid w:val="25AD4243"/>
    <w:rsid w:val="274A4113"/>
    <w:rsid w:val="29D3082B"/>
    <w:rsid w:val="30D2132A"/>
    <w:rsid w:val="334A19E5"/>
    <w:rsid w:val="38F7013B"/>
    <w:rsid w:val="45B1259E"/>
    <w:rsid w:val="4B70475F"/>
    <w:rsid w:val="4E9E34BB"/>
    <w:rsid w:val="52CF0BD9"/>
    <w:rsid w:val="555D6E96"/>
    <w:rsid w:val="5A9A2546"/>
    <w:rsid w:val="5B76508A"/>
    <w:rsid w:val="5C515DE1"/>
    <w:rsid w:val="64051422"/>
    <w:rsid w:val="66D60DAE"/>
    <w:rsid w:val="69A94402"/>
    <w:rsid w:val="69B44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99"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Arial Unicode MS" w:hAnsi="Arial Unicode MS" w:eastAsiaTheme="minorEastAsia" w:cstheme="minorBidi"/>
      <w:sz w:val="24"/>
      <w:szCs w:val="22"/>
      <w:lang w:val="en-ZW" w:eastAsia="en-US" w:bidi="ar-SA"/>
    </w:rPr>
  </w:style>
  <w:style w:type="paragraph" w:styleId="2">
    <w:name w:val="heading 1"/>
    <w:basedOn w:val="1"/>
    <w:next w:val="1"/>
    <w:link w:val="255"/>
    <w:qFormat/>
    <w:uiPriority w:val="0"/>
    <w:pPr>
      <w:keepNext/>
      <w:keepLines/>
      <w:spacing w:line="480" w:lineRule="auto"/>
      <w:jc w:val="center"/>
      <w:outlineLvl w:val="0"/>
    </w:pPr>
    <w:rPr>
      <w:rFonts w:ascii="Arial" w:hAnsi="Arial" w:eastAsia="Times New Roman" w:cs="Times New Roman"/>
      <w:b/>
      <w:bCs/>
      <w:color w:val="000000" w:themeColor="text1"/>
      <w:kern w:val="44"/>
      <w14:textFill>
        <w14:solidFill>
          <w14:schemeClr w14:val="tx1"/>
        </w14:solidFill>
      </w14:textFill>
    </w:rPr>
  </w:style>
  <w:style w:type="paragraph" w:styleId="3">
    <w:name w:val="heading 2"/>
    <w:basedOn w:val="1"/>
    <w:next w:val="1"/>
    <w:link w:val="250"/>
    <w:unhideWhenUsed/>
    <w:qFormat/>
    <w:uiPriority w:val="0"/>
    <w:pPr>
      <w:keepNext/>
      <w:keepLines/>
      <w:spacing w:before="40" w:line="480" w:lineRule="auto"/>
      <w:outlineLvl w:val="1"/>
    </w:pPr>
    <w:rPr>
      <w:rFonts w:ascii="Arial" w:hAnsi="Arial" w:eastAsiaTheme="majorEastAsia" w:cstheme="majorBidi"/>
      <w:b/>
      <w:sz w:val="24"/>
      <w:szCs w:val="26"/>
    </w:rPr>
  </w:style>
  <w:style w:type="paragraph" w:styleId="4">
    <w:name w:val="heading 3"/>
    <w:basedOn w:val="1"/>
    <w:next w:val="1"/>
    <w:link w:val="251"/>
    <w:unhideWhenUsed/>
    <w:qFormat/>
    <w:uiPriority w:val="0"/>
    <w:pPr>
      <w:keepNext/>
      <w:keepLines/>
      <w:spacing w:before="40" w:line="480" w:lineRule="auto"/>
      <w:outlineLvl w:val="2"/>
    </w:pPr>
    <w:rPr>
      <w:rFonts w:ascii="Arial" w:hAnsi="Arial" w:eastAsiaTheme="majorEastAsia" w:cstheme="majorBidi"/>
      <w:b/>
      <w:sz w:val="24"/>
      <w:szCs w:val="24"/>
    </w:rPr>
  </w:style>
  <w:style w:type="paragraph" w:styleId="5">
    <w:name w:val="heading 4"/>
    <w:basedOn w:val="1"/>
    <w:next w:val="1"/>
    <w:link w:val="252"/>
    <w:unhideWhenUsed/>
    <w:qFormat/>
    <w:uiPriority w:val="0"/>
    <w:pPr>
      <w:keepNext/>
      <w:keepLines/>
      <w:spacing w:before="40"/>
      <w:outlineLvl w:val="3"/>
    </w:pPr>
    <w:rPr>
      <w:rFonts w:ascii="Arial" w:hAnsi="Arial" w:eastAsiaTheme="majorEastAsia" w:cstheme="majorBidi"/>
      <w:b/>
      <w:iCs/>
      <w:sz w:val="24"/>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Times New Roman" w:hAnsi="Times New Roman" w:eastAsia="SimHei" w:cs="Arial"/>
      <w:b/>
      <w:iCs/>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38"/>
    <w:qFormat/>
    <w:uiPriority w:val="0"/>
    <w:pPr>
      <w:tabs>
        <w:tab w:val="center" w:pos="4153"/>
        <w:tab w:val="right" w:pos="8306"/>
      </w:tabs>
      <w:snapToGrid w:val="0"/>
    </w:pPr>
    <w:rPr>
      <w:sz w:val="18"/>
      <w:szCs w:val="18"/>
    </w:rPr>
  </w:style>
  <w:style w:type="paragraph" w:customStyle="1" w:styleId="38">
    <w:name w:val="Body"/>
    <w:qFormat/>
    <w:uiPriority w:val="0"/>
    <w:rPr>
      <w:rFonts w:ascii="Times New Roman" w:hAnsi="Times New Roman" w:eastAsia="Times New Roman" w:cs="Times New Roman"/>
      <w:sz w:val="24"/>
      <w:szCs w:val="24"/>
      <w:lang w:val="en-US" w:eastAsia="en-US" w:bidi="ar-SA"/>
    </w:rPr>
  </w:style>
  <w:style w:type="character" w:styleId="39">
    <w:name w:val="footnote reference"/>
    <w:basedOn w:val="11"/>
    <w:qFormat/>
    <w:uiPriority w:val="0"/>
    <w:rPr>
      <w:vertAlign w:val="superscript"/>
    </w:rPr>
  </w:style>
  <w:style w:type="paragraph" w:styleId="40">
    <w:name w:val="footnote text"/>
    <w:basedOn w:val="1"/>
    <w:qFormat/>
    <w:uiPriority w:val="0"/>
    <w:pPr>
      <w:snapToGrid w:val="0"/>
    </w:pPr>
    <w:rPr>
      <w:sz w:val="18"/>
      <w:szCs w:val="18"/>
    </w:rPr>
  </w:style>
  <w:style w:type="paragraph" w:styleId="41">
    <w:name w:val="header"/>
    <w:basedOn w:val="38"/>
    <w:qFormat/>
    <w:uiPriority w:val="0"/>
    <w:pPr>
      <w:tabs>
        <w:tab w:val="center" w:pos="4153"/>
        <w:tab w:val="right" w:pos="8306"/>
      </w:tabs>
      <w:snapToGrid w:val="0"/>
    </w:pPr>
    <w:rPr>
      <w:sz w:val="18"/>
      <w:szCs w:val="18"/>
    </w:rPr>
  </w:style>
  <w:style w:type="character" w:styleId="42">
    <w:name w:val="HTML Acronym"/>
    <w:basedOn w:val="11"/>
    <w:qFormat/>
    <w:uiPriority w:val="0"/>
  </w:style>
  <w:style w:type="paragraph" w:styleId="43">
    <w:name w:val="HTML Address"/>
    <w:basedOn w:val="1"/>
    <w:qFormat/>
    <w:uiPriority w:val="0"/>
    <w:rPr>
      <w:i/>
      <w:iCs/>
    </w:rPr>
  </w:style>
  <w:style w:type="character" w:styleId="44">
    <w:name w:val="HTML Cite"/>
    <w:basedOn w:val="11"/>
    <w:qFormat/>
    <w:uiPriority w:val="0"/>
    <w:rPr>
      <w:i/>
      <w:iCs/>
    </w:rPr>
  </w:style>
  <w:style w:type="character" w:styleId="45">
    <w:name w:val="HTML Code"/>
    <w:basedOn w:val="11"/>
    <w:qFormat/>
    <w:uiPriority w:val="0"/>
    <w:rPr>
      <w:rFonts w:ascii="Courier New" w:hAnsi="Courier New" w:cs="Courier New"/>
      <w:sz w:val="20"/>
      <w:szCs w:val="20"/>
    </w:rPr>
  </w:style>
  <w:style w:type="character" w:styleId="46">
    <w:name w:val="HTML Definition"/>
    <w:basedOn w:val="11"/>
    <w:qFormat/>
    <w:uiPriority w:val="0"/>
    <w:rPr>
      <w:i/>
      <w:iCs/>
    </w:rPr>
  </w:style>
  <w:style w:type="character" w:styleId="47">
    <w:name w:val="HTML Keyboard"/>
    <w:basedOn w:val="11"/>
    <w:qFormat/>
    <w:uiPriority w:val="0"/>
    <w:rPr>
      <w:rFonts w:ascii="Courier New" w:hAnsi="Courier New" w:cs="Courier New"/>
      <w:sz w:val="20"/>
      <w:szCs w:val="20"/>
    </w:rPr>
  </w:style>
  <w:style w:type="paragraph" w:styleId="48">
    <w:name w:val="HTML Preformatted"/>
    <w:basedOn w:val="1"/>
    <w:qFormat/>
    <w:uiPriority w:val="0"/>
    <w:rPr>
      <w:rFonts w:ascii="Courier New" w:hAnsi="Courier New" w:cs="Courier New"/>
      <w:sz w:val="20"/>
    </w:rPr>
  </w:style>
  <w:style w:type="character" w:styleId="49">
    <w:name w:val="HTML Sample"/>
    <w:basedOn w:val="11"/>
    <w:qFormat/>
    <w:uiPriority w:val="0"/>
    <w:rPr>
      <w:rFonts w:ascii="Courier New" w:hAnsi="Courier New" w:cs="Courier New"/>
    </w:rPr>
  </w:style>
  <w:style w:type="character" w:styleId="50">
    <w:name w:val="HTML Typewriter"/>
    <w:basedOn w:val="11"/>
    <w:qFormat/>
    <w:uiPriority w:val="0"/>
    <w:rPr>
      <w:rFonts w:ascii="Courier New" w:hAnsi="Courier New" w:cs="Courier New"/>
      <w:sz w:val="20"/>
      <w:szCs w:val="20"/>
    </w:rPr>
  </w:style>
  <w:style w:type="character" w:styleId="51">
    <w:name w:val="HTML Variable"/>
    <w:basedOn w:val="11"/>
    <w:qFormat/>
    <w:uiPriority w:val="0"/>
    <w:rPr>
      <w:i/>
      <w:iCs/>
    </w:rPr>
  </w:style>
  <w:style w:type="character" w:styleId="52">
    <w:name w:val="Hyperlink"/>
    <w:basedOn w:val="11"/>
    <w:qFormat/>
    <w:uiPriority w:val="0"/>
    <w:rPr>
      <w:color w:val="0000FF"/>
      <w:u w:val="single"/>
    </w:rPr>
  </w:style>
  <w:style w:type="paragraph" w:styleId="53">
    <w:name w:val="index 1"/>
    <w:basedOn w:val="1"/>
    <w:next w:val="1"/>
    <w:qFormat/>
    <w:uiPriority w:val="0"/>
  </w:style>
  <w:style w:type="paragraph" w:styleId="54">
    <w:name w:val="index 2"/>
    <w:basedOn w:val="1"/>
    <w:next w:val="1"/>
    <w:qFormat/>
    <w:uiPriority w:val="0"/>
    <w:pPr>
      <w:ind w:left="200" w:leftChars="200"/>
    </w:pPr>
  </w:style>
  <w:style w:type="paragraph" w:styleId="55">
    <w:name w:val="index 3"/>
    <w:basedOn w:val="1"/>
    <w:next w:val="1"/>
    <w:qFormat/>
    <w:uiPriority w:val="0"/>
    <w:pPr>
      <w:ind w:left="400" w:leftChars="400"/>
    </w:pPr>
  </w:style>
  <w:style w:type="paragraph" w:styleId="56">
    <w:name w:val="index 4"/>
    <w:basedOn w:val="1"/>
    <w:next w:val="1"/>
    <w:qFormat/>
    <w:uiPriority w:val="0"/>
    <w:pPr>
      <w:ind w:left="600" w:leftChars="600"/>
    </w:pPr>
  </w:style>
  <w:style w:type="paragraph" w:styleId="57">
    <w:name w:val="index 5"/>
    <w:basedOn w:val="1"/>
    <w:next w:val="1"/>
    <w:qFormat/>
    <w:uiPriority w:val="0"/>
    <w:pPr>
      <w:ind w:left="800" w:leftChars="800"/>
    </w:pPr>
  </w:style>
  <w:style w:type="paragraph" w:styleId="58">
    <w:name w:val="index 6"/>
    <w:basedOn w:val="1"/>
    <w:next w:val="1"/>
    <w:qFormat/>
    <w:uiPriority w:val="0"/>
    <w:pPr>
      <w:ind w:left="1000" w:leftChars="1000"/>
    </w:pPr>
  </w:style>
  <w:style w:type="paragraph" w:styleId="59">
    <w:name w:val="index 7"/>
    <w:basedOn w:val="1"/>
    <w:next w:val="1"/>
    <w:qFormat/>
    <w:uiPriority w:val="0"/>
    <w:pPr>
      <w:ind w:left="1200" w:leftChars="1200"/>
    </w:pPr>
  </w:style>
  <w:style w:type="paragraph" w:styleId="60">
    <w:name w:val="index 8"/>
    <w:basedOn w:val="1"/>
    <w:next w:val="1"/>
    <w:qFormat/>
    <w:uiPriority w:val="0"/>
    <w:pPr>
      <w:ind w:left="1400" w:leftChars="1400"/>
    </w:pPr>
  </w:style>
  <w:style w:type="paragraph" w:styleId="61">
    <w:name w:val="index 9"/>
    <w:basedOn w:val="1"/>
    <w:next w:val="1"/>
    <w:qFormat/>
    <w:uiPriority w:val="0"/>
    <w:pPr>
      <w:ind w:left="1600" w:leftChars="1600"/>
    </w:pPr>
  </w:style>
  <w:style w:type="paragraph" w:styleId="62">
    <w:name w:val="index heading"/>
    <w:basedOn w:val="1"/>
    <w:next w:val="53"/>
    <w:qFormat/>
    <w:uiPriority w:val="0"/>
    <w:rPr>
      <w:rFonts w:ascii="Arial" w:hAnsi="Arial" w:cs="Arial"/>
      <w:b/>
      <w:bCs/>
    </w:rPr>
  </w:style>
  <w:style w:type="character" w:styleId="63">
    <w:name w:val="line number"/>
    <w:basedOn w:val="11"/>
    <w:qFormat/>
    <w:uiPriority w:val="0"/>
  </w:style>
  <w:style w:type="paragraph" w:styleId="64">
    <w:name w:val="List"/>
    <w:basedOn w:val="1"/>
    <w:qFormat/>
    <w:uiPriority w:val="0"/>
    <w:pPr>
      <w:ind w:left="200" w:hanging="200" w:hangingChars="200"/>
    </w:pPr>
  </w:style>
  <w:style w:type="paragraph" w:styleId="65">
    <w:name w:val="List 2"/>
    <w:basedOn w:val="1"/>
    <w:qFormat/>
    <w:uiPriority w:val="0"/>
    <w:pPr>
      <w:ind w:left="100" w:leftChars="200" w:hanging="200" w:hangingChars="200"/>
    </w:pPr>
  </w:style>
  <w:style w:type="paragraph" w:styleId="66">
    <w:name w:val="List 3"/>
    <w:basedOn w:val="1"/>
    <w:qFormat/>
    <w:uiPriority w:val="0"/>
    <w:pPr>
      <w:ind w:left="100" w:leftChars="400" w:hanging="200" w:hangingChars="200"/>
    </w:pPr>
  </w:style>
  <w:style w:type="paragraph" w:styleId="67">
    <w:name w:val="List 4"/>
    <w:basedOn w:val="1"/>
    <w:qFormat/>
    <w:uiPriority w:val="0"/>
    <w:pPr>
      <w:ind w:left="100" w:leftChars="600" w:hanging="200" w:hangingChars="200"/>
    </w:pPr>
  </w:style>
  <w:style w:type="paragraph" w:styleId="68">
    <w:name w:val="List 5"/>
    <w:basedOn w:val="1"/>
    <w:qFormat/>
    <w:uiPriority w:val="0"/>
    <w:pPr>
      <w:ind w:left="100" w:leftChars="800" w:hanging="200" w:hangingChars="200"/>
    </w:pPr>
  </w:style>
  <w:style w:type="paragraph" w:styleId="69">
    <w:name w:val="List Bullet"/>
    <w:basedOn w:val="1"/>
    <w:qFormat/>
    <w:uiPriority w:val="0"/>
    <w:pPr>
      <w:numPr>
        <w:ilvl w:val="0"/>
        <w:numId w:val="1"/>
      </w:numPr>
    </w:pPr>
  </w:style>
  <w:style w:type="paragraph" w:styleId="70">
    <w:name w:val="List Bullet 2"/>
    <w:basedOn w:val="1"/>
    <w:qFormat/>
    <w:uiPriority w:val="0"/>
    <w:pPr>
      <w:numPr>
        <w:ilvl w:val="0"/>
        <w:numId w:val="2"/>
      </w:numPr>
    </w:pPr>
  </w:style>
  <w:style w:type="paragraph" w:styleId="71">
    <w:name w:val="List Bullet 3"/>
    <w:basedOn w:val="1"/>
    <w:qFormat/>
    <w:uiPriority w:val="0"/>
    <w:pPr>
      <w:numPr>
        <w:ilvl w:val="0"/>
        <w:numId w:val="3"/>
      </w:numPr>
    </w:pPr>
  </w:style>
  <w:style w:type="paragraph" w:styleId="72">
    <w:name w:val="List Bullet 4"/>
    <w:basedOn w:val="1"/>
    <w:qFormat/>
    <w:uiPriority w:val="0"/>
    <w:pPr>
      <w:numPr>
        <w:ilvl w:val="0"/>
        <w:numId w:val="4"/>
      </w:numPr>
    </w:pPr>
  </w:style>
  <w:style w:type="paragraph" w:styleId="73">
    <w:name w:val="List Bullet 5"/>
    <w:basedOn w:val="1"/>
    <w:qFormat/>
    <w:uiPriority w:val="0"/>
    <w:pPr>
      <w:numPr>
        <w:ilvl w:val="0"/>
        <w:numId w:val="5"/>
      </w:numPr>
    </w:pPr>
  </w:style>
  <w:style w:type="paragraph" w:styleId="74">
    <w:name w:val="List Continue"/>
    <w:basedOn w:val="1"/>
    <w:qFormat/>
    <w:uiPriority w:val="0"/>
    <w:pPr>
      <w:spacing w:after="120"/>
      <w:ind w:left="420" w:leftChars="200"/>
    </w:pPr>
  </w:style>
  <w:style w:type="paragraph" w:styleId="75">
    <w:name w:val="List Continue 2"/>
    <w:basedOn w:val="1"/>
    <w:qFormat/>
    <w:uiPriority w:val="0"/>
    <w:pPr>
      <w:spacing w:after="120"/>
      <w:ind w:left="840" w:leftChars="400"/>
    </w:pPr>
  </w:style>
  <w:style w:type="paragraph" w:styleId="76">
    <w:name w:val="List Continue 3"/>
    <w:basedOn w:val="1"/>
    <w:qFormat/>
    <w:uiPriority w:val="0"/>
    <w:pPr>
      <w:spacing w:after="120"/>
      <w:ind w:left="1260" w:leftChars="600"/>
    </w:pPr>
  </w:style>
  <w:style w:type="paragraph" w:styleId="77">
    <w:name w:val="List Continue 4"/>
    <w:basedOn w:val="1"/>
    <w:qFormat/>
    <w:uiPriority w:val="0"/>
    <w:pPr>
      <w:spacing w:after="120"/>
      <w:ind w:left="1680" w:leftChars="800"/>
    </w:pPr>
  </w:style>
  <w:style w:type="paragraph" w:styleId="78">
    <w:name w:val="List Continue 5"/>
    <w:basedOn w:val="1"/>
    <w:qFormat/>
    <w:uiPriority w:val="0"/>
    <w:pPr>
      <w:spacing w:after="120"/>
      <w:ind w:left="2100" w:leftChars="1000"/>
    </w:pPr>
  </w:style>
  <w:style w:type="paragraph" w:styleId="79">
    <w:name w:val="List Number"/>
    <w:basedOn w:val="1"/>
    <w:qFormat/>
    <w:uiPriority w:val="0"/>
    <w:pPr>
      <w:numPr>
        <w:ilvl w:val="0"/>
        <w:numId w:val="6"/>
      </w:numPr>
    </w:pPr>
  </w:style>
  <w:style w:type="paragraph" w:styleId="80">
    <w:name w:val="List Number 2"/>
    <w:basedOn w:val="1"/>
    <w:qFormat/>
    <w:uiPriority w:val="0"/>
    <w:pPr>
      <w:numPr>
        <w:ilvl w:val="0"/>
        <w:numId w:val="7"/>
      </w:numPr>
    </w:pPr>
  </w:style>
  <w:style w:type="paragraph" w:styleId="81">
    <w:name w:val="List Number 3"/>
    <w:basedOn w:val="1"/>
    <w:qFormat/>
    <w:uiPriority w:val="0"/>
    <w:pPr>
      <w:numPr>
        <w:ilvl w:val="0"/>
        <w:numId w:val="8"/>
      </w:numPr>
    </w:pPr>
  </w:style>
  <w:style w:type="paragraph" w:styleId="82">
    <w:name w:val="List Number 4"/>
    <w:basedOn w:val="1"/>
    <w:qFormat/>
    <w:uiPriority w:val="0"/>
    <w:pPr>
      <w:numPr>
        <w:ilvl w:val="0"/>
        <w:numId w:val="9"/>
      </w:numPr>
    </w:pPr>
  </w:style>
  <w:style w:type="paragraph" w:styleId="83">
    <w:name w:val="List Number 5"/>
    <w:basedOn w:val="1"/>
    <w:qFormat/>
    <w:uiPriority w:val="0"/>
    <w:pPr>
      <w:numPr>
        <w:ilvl w:val="0"/>
        <w:numId w:val="10"/>
      </w:numPr>
    </w:pPr>
  </w:style>
  <w:style w:type="paragraph" w:styleId="84">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line="120" w:lineRule="auto"/>
    </w:pPr>
    <w:rPr>
      <w:rFonts w:ascii="Courier New" w:hAnsi="Courier New" w:cs="Courier New" w:eastAsiaTheme="minorEastAsia"/>
      <w:kern w:val="2"/>
      <w:sz w:val="24"/>
      <w:szCs w:val="24"/>
      <w:lang w:val="en-US" w:eastAsia="zh-CN" w:bidi="ar-SA"/>
    </w:rPr>
  </w:style>
  <w:style w:type="paragraph" w:styleId="85">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7">
    <w:name w:val="Normal Indent"/>
    <w:basedOn w:val="1"/>
    <w:qFormat/>
    <w:uiPriority w:val="0"/>
    <w:pPr>
      <w:ind w:firstLine="420" w:firstLineChars="200"/>
    </w:pPr>
  </w:style>
  <w:style w:type="paragraph" w:styleId="88">
    <w:name w:val="Note Heading"/>
    <w:basedOn w:val="1"/>
    <w:next w:val="1"/>
    <w:qFormat/>
    <w:uiPriority w:val="0"/>
    <w:pPr>
      <w:jc w:val="center"/>
    </w:pPr>
  </w:style>
  <w:style w:type="character" w:styleId="89">
    <w:name w:val="page number"/>
    <w:basedOn w:val="11"/>
    <w:qFormat/>
    <w:uiPriority w:val="0"/>
  </w:style>
  <w:style w:type="paragraph" w:styleId="90">
    <w:name w:val="Plain Text"/>
    <w:basedOn w:val="1"/>
    <w:qFormat/>
    <w:uiPriority w:val="0"/>
    <w:rPr>
      <w:rFonts w:ascii="SimSun" w:hAnsi="Courier New" w:cs="Courier New"/>
      <w:szCs w:val="21"/>
    </w:rPr>
  </w:style>
  <w:style w:type="paragraph" w:styleId="91">
    <w:name w:val="Salutation"/>
    <w:basedOn w:val="1"/>
    <w:next w:val="1"/>
    <w:qFormat/>
    <w:uiPriority w:val="0"/>
  </w:style>
  <w:style w:type="paragraph" w:styleId="92">
    <w:name w:val="Signature"/>
    <w:basedOn w:val="1"/>
    <w:qFormat/>
    <w:uiPriority w:val="0"/>
    <w:pPr>
      <w:ind w:left="100" w:leftChars="2100"/>
    </w:pPr>
  </w:style>
  <w:style w:type="character" w:styleId="93">
    <w:name w:val="Strong"/>
    <w:basedOn w:val="11"/>
    <w:qFormat/>
    <w:uiPriority w:val="0"/>
    <w:rPr>
      <w:b/>
      <w:bCs/>
    </w:rPr>
  </w:style>
  <w:style w:type="paragraph" w:styleId="94">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5">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6">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8">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9">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100">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1">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2">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3">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4">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5">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7">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8">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9">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10">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1">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2">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3">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4">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5">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6">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7">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0">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1">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3">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4">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5">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6">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7">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8">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9">
    <w:name w:val="table of authorities"/>
    <w:basedOn w:val="1"/>
    <w:next w:val="1"/>
    <w:qFormat/>
    <w:uiPriority w:val="0"/>
    <w:pPr>
      <w:ind w:left="420" w:leftChars="200"/>
    </w:pPr>
  </w:style>
  <w:style w:type="paragraph" w:styleId="130">
    <w:name w:val="table of figures"/>
    <w:basedOn w:val="38"/>
    <w:next w:val="1"/>
    <w:qFormat/>
    <w:uiPriority w:val="0"/>
    <w:pPr>
      <w:ind w:left="200" w:leftChars="200" w:hanging="200" w:hangingChars="200"/>
    </w:pPr>
  </w:style>
  <w:style w:type="table" w:styleId="131">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2">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3">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4">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5">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7">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8">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40">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1">
    <w:name w:val="Title"/>
    <w:basedOn w:val="1"/>
    <w:qFormat/>
    <w:uiPriority w:val="0"/>
    <w:pPr>
      <w:spacing w:before="240" w:after="60"/>
      <w:jc w:val="center"/>
      <w:outlineLvl w:val="0"/>
    </w:pPr>
    <w:rPr>
      <w:rFonts w:ascii="Arial" w:hAnsi="Arial" w:cs="Arial"/>
      <w:b/>
      <w:bCs/>
      <w:sz w:val="32"/>
      <w:szCs w:val="32"/>
    </w:rPr>
  </w:style>
  <w:style w:type="paragraph" w:styleId="142">
    <w:name w:val="toa heading"/>
    <w:basedOn w:val="1"/>
    <w:next w:val="1"/>
    <w:qFormat/>
    <w:uiPriority w:val="0"/>
    <w:pPr>
      <w:spacing w:before="120"/>
    </w:pPr>
    <w:rPr>
      <w:rFonts w:ascii="Arial" w:hAnsi="Arial" w:cs="Arial"/>
      <w:sz w:val="24"/>
      <w:szCs w:val="24"/>
    </w:rPr>
  </w:style>
  <w:style w:type="paragraph" w:styleId="143">
    <w:name w:val="toc 1"/>
    <w:basedOn w:val="1"/>
    <w:next w:val="1"/>
    <w:qFormat/>
    <w:uiPriority w:val="0"/>
    <w:rPr>
      <w:rFonts w:ascii="Arial" w:hAnsi="Arial" w:eastAsiaTheme="minorEastAsia"/>
      <w:sz w:val="24"/>
    </w:rPr>
  </w:style>
  <w:style w:type="paragraph" w:styleId="144">
    <w:name w:val="toc 2"/>
    <w:basedOn w:val="1"/>
    <w:next w:val="1"/>
    <w:qFormat/>
    <w:uiPriority w:val="0"/>
    <w:pPr>
      <w:ind w:left="420" w:leftChars="200"/>
    </w:pPr>
  </w:style>
  <w:style w:type="paragraph" w:styleId="145">
    <w:name w:val="toc 3"/>
    <w:basedOn w:val="1"/>
    <w:next w:val="1"/>
    <w:qFormat/>
    <w:uiPriority w:val="0"/>
    <w:pPr>
      <w:ind w:left="840" w:leftChars="400"/>
    </w:pPr>
  </w:style>
  <w:style w:type="paragraph" w:styleId="146">
    <w:name w:val="toc 4"/>
    <w:basedOn w:val="1"/>
    <w:next w:val="1"/>
    <w:qFormat/>
    <w:uiPriority w:val="0"/>
    <w:pPr>
      <w:ind w:left="1260" w:leftChars="600"/>
    </w:pPr>
  </w:style>
  <w:style w:type="paragraph" w:styleId="147">
    <w:name w:val="toc 5"/>
    <w:basedOn w:val="1"/>
    <w:next w:val="1"/>
    <w:qFormat/>
    <w:uiPriority w:val="0"/>
    <w:pPr>
      <w:ind w:left="1680" w:leftChars="800"/>
    </w:pPr>
  </w:style>
  <w:style w:type="paragraph" w:styleId="148">
    <w:name w:val="toc 6"/>
    <w:basedOn w:val="1"/>
    <w:next w:val="1"/>
    <w:qFormat/>
    <w:uiPriority w:val="0"/>
    <w:pPr>
      <w:ind w:left="2100" w:leftChars="1000"/>
    </w:pPr>
  </w:style>
  <w:style w:type="paragraph" w:styleId="149">
    <w:name w:val="toc 7"/>
    <w:basedOn w:val="1"/>
    <w:next w:val="1"/>
    <w:qFormat/>
    <w:uiPriority w:val="0"/>
    <w:pPr>
      <w:ind w:left="2520" w:leftChars="1200"/>
    </w:pPr>
  </w:style>
  <w:style w:type="paragraph" w:styleId="150">
    <w:name w:val="toc 8"/>
    <w:basedOn w:val="1"/>
    <w:next w:val="1"/>
    <w:qFormat/>
    <w:uiPriority w:val="0"/>
    <w:pPr>
      <w:ind w:left="2940" w:leftChars="1400"/>
    </w:pPr>
  </w:style>
  <w:style w:type="paragraph" w:styleId="151">
    <w:name w:val="toc 9"/>
    <w:basedOn w:val="1"/>
    <w:next w:val="1"/>
    <w:qFormat/>
    <w:uiPriority w:val="0"/>
    <w:pPr>
      <w:ind w:left="3360" w:leftChars="1600"/>
    </w:pPr>
  </w:style>
  <w:style w:type="table" w:styleId="152">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3">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4">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5">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6">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7">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8">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9">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60">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1">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2">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3">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4">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5">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6">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7">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8">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9">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70">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1">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2">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3">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4">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5">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6">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7">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8">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9">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80">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7">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8">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9">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90">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1">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2">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3">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4">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5">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6">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7">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8">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9">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200">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1">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2">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3">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4">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5">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6">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7">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8">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9">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10">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1">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2">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3">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4">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5">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6">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7">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8">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9">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20">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1">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2">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3">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4">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5">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6">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7">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8">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9">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30">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1">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2">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3">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4">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5">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6">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7">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8">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9">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40">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1">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2">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3">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4">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5">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6">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7">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8">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9">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50">
    <w:name w:val="Heading 2 Char"/>
    <w:basedOn w:val="11"/>
    <w:link w:val="3"/>
    <w:qFormat/>
    <w:uiPriority w:val="9"/>
    <w:rPr>
      <w:rFonts w:ascii="Arial" w:hAnsi="Arial" w:eastAsiaTheme="majorEastAsia" w:cstheme="majorBidi"/>
      <w:b/>
      <w:color w:val="auto"/>
      <w:sz w:val="24"/>
      <w:szCs w:val="26"/>
      <w:lang w:eastAsia="en-US"/>
    </w:rPr>
  </w:style>
  <w:style w:type="character" w:customStyle="1" w:styleId="251">
    <w:name w:val="Heading 3 Char"/>
    <w:basedOn w:val="11"/>
    <w:link w:val="4"/>
    <w:semiHidden/>
    <w:qFormat/>
    <w:uiPriority w:val="9"/>
    <w:rPr>
      <w:rFonts w:ascii="Arial" w:hAnsi="Arial" w:eastAsiaTheme="majorEastAsia" w:cstheme="majorBidi"/>
      <w:b/>
      <w:color w:val="auto"/>
      <w:sz w:val="24"/>
      <w:szCs w:val="24"/>
      <w:lang w:eastAsia="en-US"/>
    </w:rPr>
  </w:style>
  <w:style w:type="character" w:customStyle="1" w:styleId="252">
    <w:name w:val="Heading 4 Char"/>
    <w:basedOn w:val="11"/>
    <w:link w:val="5"/>
    <w:semiHidden/>
    <w:qFormat/>
    <w:uiPriority w:val="0"/>
    <w:rPr>
      <w:rFonts w:ascii="Arial" w:hAnsi="Arial" w:eastAsiaTheme="majorEastAsia" w:cstheme="majorBidi"/>
      <w:b/>
      <w:iCs/>
      <w:color w:val="auto"/>
      <w:sz w:val="24"/>
      <w:lang w:val="en-US" w:eastAsia="zh-CN"/>
    </w:rPr>
  </w:style>
  <w:style w:type="paragraph" w:styleId="253">
    <w:name w:val="List Paragraph"/>
    <w:basedOn w:val="1"/>
    <w:qFormat/>
    <w:uiPriority w:val="99"/>
    <w:pPr>
      <w:ind w:left="720"/>
      <w:contextualSpacing/>
    </w:pPr>
  </w:style>
  <w:style w:type="paragraph" w:customStyle="1" w:styleId="254">
    <w:name w:val="Table of Contents"/>
    <w:basedOn w:val="38"/>
    <w:qFormat/>
    <w:uiPriority w:val="0"/>
    <w:pPr>
      <w:pageBreakBefore/>
      <w:spacing w:before="1440" w:line="480" w:lineRule="auto"/>
      <w:jc w:val="center"/>
    </w:pPr>
  </w:style>
  <w:style w:type="character" w:customStyle="1" w:styleId="255">
    <w:name w:val="Heading 1 Char"/>
    <w:link w:val="2"/>
    <w:qFormat/>
    <w:uiPriority w:val="9"/>
    <w:rPr>
      <w:rFonts w:ascii="Arial" w:hAnsi="Arial" w:eastAsia="Times New Roman" w:cs="Times New Roman"/>
      <w:b/>
      <w:bCs/>
      <w:color w:val="000000" w:themeColor="text1"/>
      <w:kern w:val="44"/>
      <w14:textFill>
        <w14:solidFill>
          <w14:schemeClr w14:val="tx1"/>
        </w14:solidFill>
      </w14:textFill>
    </w:rPr>
  </w:style>
  <w:style w:type="character" w:customStyle="1" w:styleId="256">
    <w:name w:val="fontstyle01"/>
    <w:qFormat/>
    <w:uiPriority w:val="0"/>
    <w:rPr>
      <w:rFonts w:ascii="Arial Narrow" w:hAnsi="Arial Narrow" w:eastAsia="Arial Narrow" w:cs="Arial Narrow"/>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customXml" Target="../customXml/item1.xml"/><Relationship Id="rId21" Type="http://schemas.openxmlformats.org/officeDocument/2006/relationships/image" Target="media/image1.pn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8.xml"/><Relationship Id="rId18" Type="http://schemas.openxmlformats.org/officeDocument/2006/relationships/header" Target="header7.xml"/><Relationship Id="rId17" Type="http://schemas.openxmlformats.org/officeDocument/2006/relationships/footer" Target="foot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of%20Mashonjowa\Documents\Teaching\BSc%20Hon%20Electronics%20%26%20Telecommunication%20Technology\Projects\Thesis\DSSAP%20Thesis%20Template.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DSSAP Thesis Template.dotm</Template>
  <Pages>19</Pages>
  <Words>284</Words>
  <Characters>1621</Characters>
  <Lines>15</Lines>
  <Paragraphs>4</Paragraphs>
  <TotalTime>21</TotalTime>
  <ScaleCrop>false</ScaleCrop>
  <LinksUpToDate>false</LinksUpToDate>
  <CharactersWithSpaces>1930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2022-11-23T06:31:00Z</dcterms:created>
  <dc:creator>Emmanuel Mashonjowa</dc:creator>
  <cp:lastModifiedBy>Emmanuel Mashonjowa</cp:lastModifiedBy>
  <dcterms:modified xsi:type="dcterms:W3CDTF">2024-11-06T19:40:27Z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CE1C58DFD5CC4D14B94381BCF7298469_13</vt:lpwstr>
  </property>
</Properties>
</file>